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B97EC">
      <w:pPr>
        <w:rPr>
          <w:rFonts w:hint="default" w:ascii="Intel Clear" w:hAnsi="Intel Clear" w:cs="Intel Clear"/>
        </w:rPr>
      </w:pPr>
    </w:p>
    <w:p w14:paraId="79985384">
      <w:pPr>
        <w:jc w:val="center"/>
        <w:rPr>
          <w:rFonts w:hint="default" w:ascii="Intel Clear" w:hAnsi="Intel Clear" w:cs="Intel Clear"/>
          <w:b/>
          <w:bCs/>
          <w:color w:val="0070C0"/>
          <w:sz w:val="48"/>
          <w:szCs w:val="48"/>
          <w:lang w:val="vi-VN"/>
        </w:rPr>
      </w:pPr>
      <w:r>
        <w:rPr>
          <w:rFonts w:hint="default" w:ascii="Intel Clear" w:hAnsi="Intel Clear" w:cs="Intel Clear"/>
          <w:b/>
          <w:bCs/>
          <w:color w:val="0070C0"/>
          <w:sz w:val="48"/>
          <w:szCs w:val="48"/>
          <w:lang w:val="vi-VN"/>
        </w:rPr>
        <w:t>COM108</w:t>
      </w:r>
    </w:p>
    <w:p w14:paraId="7730C0E3">
      <w:pPr>
        <w:jc w:val="center"/>
        <w:rPr>
          <w:rFonts w:hint="default" w:ascii="Intel Clear" w:hAnsi="Intel Clear" w:cs="Intel Clear"/>
          <w:b/>
          <w:bCs/>
          <w:color w:val="0070C0"/>
          <w:sz w:val="48"/>
          <w:szCs w:val="48"/>
          <w:lang w:val="vi-VN"/>
        </w:rPr>
      </w:pPr>
      <w:r>
        <w:rPr>
          <w:rFonts w:hint="default" w:ascii="Intel Clear" w:hAnsi="Intel Clear" w:cs="Intel Clear"/>
          <w:b/>
          <w:bCs/>
          <w:color w:val="0070C0"/>
          <w:sz w:val="48"/>
          <w:szCs w:val="48"/>
          <w:lang w:val="vi-VN"/>
        </w:rPr>
        <w:t>Nhập môn lập trình</w:t>
      </w:r>
    </w:p>
    <w:p w14:paraId="782F787B">
      <w:pPr>
        <w:jc w:val="center"/>
        <w:rPr>
          <w:rFonts w:hint="default" w:ascii="Intel Clear" w:hAnsi="Intel Clear" w:cs="Intel Clear"/>
          <w:b/>
          <w:bCs/>
          <w:color w:val="0070C0"/>
          <w:sz w:val="48"/>
          <w:szCs w:val="48"/>
          <w:lang w:val="vi-VN"/>
        </w:rPr>
      </w:pPr>
      <w:r>
        <w:rPr>
          <w:rFonts w:hint="default" w:ascii="Intel Clear" w:hAnsi="Intel Clear" w:cs="Intel Clear"/>
          <w:b/>
          <w:bCs/>
          <w:color w:val="0070C0"/>
          <w:sz w:val="48"/>
          <w:szCs w:val="48"/>
          <w:lang w:val="vi-VN"/>
        </w:rPr>
        <w:t>LAB 01</w:t>
      </w:r>
    </w:p>
    <w:p w14:paraId="52DEFD23">
      <w:pPr>
        <w:jc w:val="center"/>
        <w:rPr>
          <w:rFonts w:hint="default" w:ascii="Intel Clear" w:hAnsi="Intel Clear" w:cs="Intel Clear"/>
          <w:b/>
          <w:bCs/>
          <w:color w:val="0070C0"/>
          <w:sz w:val="40"/>
          <w:szCs w:val="40"/>
          <w:lang w:val="vi-VN"/>
        </w:rPr>
      </w:pPr>
      <w:r>
        <w:rPr>
          <w:rFonts w:hint="default" w:ascii="Intel Clear" w:hAnsi="Intel Clear" w:cs="Intel Clear"/>
          <w:sz w:val="40"/>
          <w:szCs w:val="21"/>
        </w:rPr>
        <mc:AlternateContent>
          <mc:Choice Requires="wps">
            <w:drawing>
              <wp:anchor distT="0" distB="0" distL="114300" distR="114300" simplePos="0" relativeHeight="251659264" behindDoc="0" locked="0" layoutInCell="1" allowOverlap="1">
                <wp:simplePos x="0" y="0"/>
                <wp:positionH relativeFrom="column">
                  <wp:posOffset>2371090</wp:posOffset>
                </wp:positionH>
                <wp:positionV relativeFrom="paragraph">
                  <wp:posOffset>128270</wp:posOffset>
                </wp:positionV>
                <wp:extent cx="1205230" cy="0"/>
                <wp:effectExtent l="15875" t="15875" r="23495" b="22225"/>
                <wp:wrapNone/>
                <wp:docPr id="4" name="Straight Connector 4"/>
                <wp:cNvGraphicFramePr/>
                <a:graphic xmlns:a="http://schemas.openxmlformats.org/drawingml/2006/main">
                  <a:graphicData uri="http://schemas.microsoft.com/office/word/2010/wordprocessingShape">
                    <wps:wsp>
                      <wps:cNvCnPr/>
                      <wps:spPr>
                        <a:xfrm>
                          <a:off x="2787650" y="2052320"/>
                          <a:ext cx="1205230" cy="0"/>
                        </a:xfrm>
                        <a:prstGeom prst="line">
                          <a:avLst/>
                        </a:prstGeom>
                        <a:ln w="31750" cap="rnd">
                          <a:solidFill>
                            <a:schemeClr val="accent1"/>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6.7pt;margin-top:10.1pt;height:0pt;width:94.9pt;z-index:251659264;mso-width-relative:page;mso-height-relative:page;" filled="f" stroked="t" coordsize="21600,21600" o:gfxdata="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2d7cA1gAAAAkBAAAPAAAAAAAAAAEAIAAAACIAAABkcnMvZG93bnJldi54&#10;bWxQSwECFAAUAAAACACHTuJAnWTsA8MBAACEAwAADgAAAAAAAAABACAAAAAlAQAAZHJzL2Uyb0Rv&#10;Yy54bWxQSwUGAAAAAAYABgBZAQAAWgUAAAAA&#10;">
                <v:fill on="f" focussize="0,0"/>
                <v:stroke weight="2.5pt" color="#5B9BD5 [3204]" joinstyle="round" endcap="round"/>
                <v:imagedata o:title=""/>
                <o:lock v:ext="edit" aspectratio="f"/>
              </v:line>
            </w:pict>
          </mc:Fallback>
        </mc:AlternateContent>
      </w:r>
      <w:r>
        <w:rPr>
          <w:rFonts w:hint="default" w:ascii="Intel Clear" w:hAnsi="Intel Clear" w:cs="Intel Clear"/>
          <w:b/>
          <w:bCs/>
          <w:color w:val="0070C0"/>
          <w:sz w:val="40"/>
          <w:szCs w:val="40"/>
          <w:lang w:val="vi-VN"/>
        </w:rPr>
        <w:t xml:space="preserve"> </w:t>
      </w:r>
    </w:p>
    <w:p w14:paraId="430B75FD">
      <w:pPr>
        <w:numPr>
          <w:ilvl w:val="0"/>
          <w:numId w:val="11"/>
        </w:numPr>
        <w:bidi w:val="0"/>
        <w:ind w:left="425" w:leftChars="0" w:hanging="425" w:firstLineChars="0"/>
        <w:rPr>
          <w:rFonts w:hint="default" w:ascii="Intel Clear" w:hAnsi="Intel Clear" w:cs="Intel Clear"/>
          <w:b/>
          <w:bCs/>
          <w:color w:val="0070C0"/>
          <w:sz w:val="32"/>
          <w:szCs w:val="22"/>
          <w:lang w:val="vi-VN"/>
        </w:rPr>
      </w:pPr>
      <w:r>
        <w:rPr>
          <w:rFonts w:hint="default" w:ascii="Intel Clear" w:hAnsi="Intel Clear" w:cs="Intel Clear"/>
          <w:b/>
          <w:bCs/>
          <w:color w:val="0070C0"/>
          <w:sz w:val="32"/>
          <w:szCs w:val="22"/>
          <w:lang w:val="vi-VN"/>
        </w:rPr>
        <w:t>Mục tiêu:</w:t>
      </w:r>
    </w:p>
    <w:p w14:paraId="066E6505">
      <w:pPr>
        <w:numPr>
          <w:ilvl w:val="0"/>
          <w:numId w:val="0"/>
        </w:numPr>
        <w:bidi w:val="0"/>
        <w:rPr>
          <w:rFonts w:hint="default" w:ascii="Intel Clear" w:hAnsi="Intel Clear" w:cs="Intel Clear"/>
          <w:lang w:val="vi-VN"/>
        </w:rPr>
      </w:pPr>
      <w:r>
        <w:rPr>
          <w:rFonts w:hint="default" w:ascii="Intel Clear" w:hAnsi="Intel Clear" w:cs="Intel Clear"/>
          <w:lang w:val="vi-VN"/>
        </w:rPr>
        <w:t>Sau bài thực hành LAB 01, sinh viên có thể thực hiện được:</w:t>
      </w:r>
    </w:p>
    <w:p w14:paraId="74B92E77">
      <w:pPr>
        <w:numPr>
          <w:ilvl w:val="0"/>
          <w:numId w:val="12"/>
        </w:numPr>
        <w:tabs>
          <w:tab w:val="clear" w:pos="420"/>
        </w:tabs>
        <w:bidi w:val="0"/>
        <w:ind w:left="420" w:leftChars="0" w:hanging="420" w:firstLineChars="0"/>
        <w:rPr>
          <w:rFonts w:hint="default" w:ascii="Intel Clear" w:hAnsi="Intel Clear" w:cs="Intel Clear"/>
          <w:lang w:val="vi-VN"/>
        </w:rPr>
      </w:pPr>
      <w:r>
        <w:rPr>
          <w:rFonts w:hint="default" w:ascii="Intel Clear" w:hAnsi="Intel Clear" w:cs="Intel Clear"/>
          <w:lang w:val="vi-VN"/>
        </w:rPr>
        <w:t>Biết cách cài đặt được phần mềm Visual Studio Code (VS Code).</w:t>
      </w:r>
    </w:p>
    <w:p w14:paraId="4546E288">
      <w:pPr>
        <w:numPr>
          <w:ilvl w:val="0"/>
          <w:numId w:val="12"/>
        </w:numPr>
        <w:tabs>
          <w:tab w:val="clear" w:pos="420"/>
        </w:tabs>
        <w:bidi w:val="0"/>
        <w:ind w:left="420" w:leftChars="0" w:hanging="420" w:firstLineChars="0"/>
        <w:rPr>
          <w:rFonts w:hint="default" w:ascii="Intel Clear" w:hAnsi="Intel Clear" w:cs="Intel Clear"/>
          <w:lang w:val="vi-VN"/>
        </w:rPr>
      </w:pPr>
      <w:r>
        <w:rPr>
          <w:rFonts w:hint="default" w:ascii="Intel Clear" w:hAnsi="Intel Clear" w:cs="Intel Clear"/>
          <w:lang w:val="vi-VN"/>
        </w:rPr>
        <w:t>Biết cách tạo được chương trình đầu tiên.</w:t>
      </w:r>
    </w:p>
    <w:p w14:paraId="713EAC95">
      <w:pPr>
        <w:numPr>
          <w:ilvl w:val="0"/>
          <w:numId w:val="0"/>
        </w:numPr>
        <w:bidi w:val="0"/>
        <w:ind w:leftChars="0"/>
        <w:rPr>
          <w:rFonts w:hint="default" w:ascii="Intel Clear" w:hAnsi="Intel Clear" w:cs="Intel Clear"/>
          <w:lang w:val="en-US"/>
        </w:rPr>
      </w:pPr>
    </w:p>
    <w:p w14:paraId="4944A36C">
      <w:pPr>
        <w:numPr>
          <w:ilvl w:val="0"/>
          <w:numId w:val="11"/>
        </w:numPr>
        <w:bidi w:val="0"/>
        <w:ind w:left="425" w:leftChars="0" w:hanging="425" w:firstLineChars="0"/>
        <w:rPr>
          <w:rFonts w:hint="default" w:ascii="Intel Clear" w:hAnsi="Intel Clear" w:cs="Intel Clear"/>
          <w:b/>
          <w:bCs/>
          <w:color w:val="0070C0"/>
          <w:sz w:val="32"/>
          <w:szCs w:val="22"/>
          <w:lang w:val="vi-VN"/>
        </w:rPr>
      </w:pPr>
      <w:r>
        <w:rPr>
          <w:rFonts w:hint="default" w:ascii="Intel Clear" w:hAnsi="Intel Clear" w:cs="Intel Clear"/>
          <w:b/>
          <w:bCs/>
          <w:color w:val="0070C0"/>
          <w:sz w:val="32"/>
          <w:szCs w:val="22"/>
          <w:lang w:val="vi-VN"/>
        </w:rPr>
        <w:t>Rubric:</w:t>
      </w:r>
    </w:p>
    <w:p w14:paraId="4E360CC3">
      <w:pPr>
        <w:numPr>
          <w:ilvl w:val="0"/>
          <w:numId w:val="0"/>
        </w:numPr>
        <w:bidi w:val="0"/>
        <w:ind w:leftChars="0"/>
        <w:rPr>
          <w:rFonts w:hint="default" w:ascii="Intel Clear" w:hAnsi="Intel Clear" w:cs="Intel Clear"/>
          <w:lang w:val="vi-VN"/>
        </w:rPr>
      </w:pPr>
      <w:r>
        <w:rPr>
          <w:rFonts w:hint="default" w:ascii="Intel Clear" w:hAnsi="Intel Clear" w:cs="Intel Clear"/>
          <w:lang w:val="vi-VN"/>
        </w:rPr>
        <w:t>Cách tính điểm:</w:t>
      </w:r>
    </w:p>
    <w:p w14:paraId="090A48E2">
      <w:pPr>
        <w:numPr>
          <w:ilvl w:val="0"/>
          <w:numId w:val="13"/>
        </w:numPr>
        <w:bidi w:val="0"/>
        <w:ind w:left="420" w:leftChars="0" w:hanging="420" w:firstLineChars="0"/>
        <w:rPr>
          <w:rFonts w:hint="default" w:ascii="Intel Clear" w:hAnsi="Intel Clear" w:cs="Intel Clear"/>
          <w:lang w:val="vi-VN"/>
        </w:rPr>
      </w:pPr>
      <w:r>
        <w:rPr>
          <w:rFonts w:hint="default" w:ascii="Intel Clear" w:hAnsi="Intel Clear" w:cs="Intel Clear"/>
          <w:lang w:val="vi-VN"/>
        </w:rPr>
        <w:t>Các điểm thành phần được tính dựa trên thang điểm mười</w:t>
      </w:r>
    </w:p>
    <w:p w14:paraId="069D58FE">
      <w:pPr>
        <w:numPr>
          <w:ilvl w:val="0"/>
          <w:numId w:val="13"/>
        </w:numPr>
        <w:bidi w:val="0"/>
        <w:ind w:left="420" w:leftChars="0" w:hanging="420" w:firstLineChars="0"/>
        <w:rPr>
          <w:rFonts w:hint="default" w:ascii="Intel Clear" w:hAnsi="Intel Clear" w:cs="Intel Clear"/>
          <w:b/>
          <w:bCs/>
          <w:lang w:val="vi-VN"/>
        </w:rPr>
      </w:pPr>
      <w:r>
        <w:rPr>
          <w:rFonts w:hint="default" w:ascii="Intel Clear" w:hAnsi="Intel Clear" w:cs="Intel Clear"/>
          <w:lang w:val="vi-VN"/>
        </w:rPr>
        <w:t xml:space="preserve">Điểm </w:t>
      </w:r>
      <w:r>
        <w:rPr>
          <w:rFonts w:hint="default" w:ascii="Intel Clear" w:hAnsi="Intel Clear" w:cs="Intel Clear"/>
          <w:b/>
          <w:bCs/>
          <w:lang w:val="vi-VN"/>
        </w:rPr>
        <w:t>LAB_01 = ∑ (Điểm thành phần * Hệ số)</w:t>
      </w:r>
    </w:p>
    <w:p w14:paraId="3FCF37CF">
      <w:pPr>
        <w:numPr>
          <w:ilvl w:val="0"/>
          <w:numId w:val="13"/>
        </w:numPr>
        <w:bidi w:val="0"/>
        <w:ind w:left="420" w:leftChars="0" w:hanging="420" w:firstLineChars="0"/>
        <w:rPr>
          <w:rFonts w:hint="default" w:ascii="Intel Clear" w:hAnsi="Intel Clear" w:cs="Intel Clear"/>
          <w:lang w:val="vi-VN"/>
        </w:rPr>
      </w:pPr>
      <w:r>
        <w:rPr>
          <w:rFonts w:hint="default" w:ascii="Intel Clear" w:hAnsi="Intel Clear" w:cs="Intel Clear"/>
          <w:lang w:val="vi-VN"/>
        </w:rPr>
        <w:t>Sinh viên không nộp bài trên LMS trước ngày chấm bài LAB_01:</w:t>
      </w:r>
    </w:p>
    <w:p w14:paraId="599B6936">
      <w:pPr>
        <w:numPr>
          <w:ilvl w:val="1"/>
          <w:numId w:val="13"/>
        </w:numPr>
        <w:bidi w:val="0"/>
        <w:ind w:left="840" w:leftChars="0" w:hanging="420" w:firstLineChars="0"/>
        <w:rPr>
          <w:rFonts w:hint="default" w:ascii="Intel Clear" w:hAnsi="Intel Clear" w:cs="Intel Clear"/>
          <w:lang w:val="vi-VN"/>
        </w:rPr>
      </w:pPr>
      <w:r>
        <w:rPr>
          <w:rFonts w:hint="default" w:ascii="Intel Clear" w:hAnsi="Intel Clear" w:cs="Intel Clear"/>
          <w:lang w:val="vi-VN"/>
        </w:rPr>
        <w:t>Điểm thành phần C4, C5 bằng 0.0</w:t>
      </w:r>
    </w:p>
    <w:p w14:paraId="5B3F97B2">
      <w:pPr>
        <w:numPr>
          <w:ilvl w:val="1"/>
          <w:numId w:val="13"/>
        </w:numPr>
        <w:bidi w:val="0"/>
        <w:ind w:left="840" w:leftChars="0" w:hanging="420" w:firstLineChars="0"/>
        <w:rPr>
          <w:rFonts w:hint="default" w:ascii="Intel Clear" w:hAnsi="Intel Clear" w:cs="Intel Clear"/>
          <w:lang w:val="vi-VN"/>
        </w:rPr>
      </w:pPr>
      <w:r>
        <w:rPr>
          <w:rFonts w:hint="default" w:ascii="Intel Clear" w:hAnsi="Intel Clear" w:cs="Intel Clear"/>
          <w:lang w:val="vi-VN"/>
        </w:rPr>
        <w:t>Điểm LAB_01 chỉ được tối đa bằng 5.0</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5"/>
        <w:gridCol w:w="1455"/>
        <w:gridCol w:w="1455"/>
        <w:gridCol w:w="1455"/>
        <w:gridCol w:w="1455"/>
        <w:gridCol w:w="1456"/>
      </w:tblGrid>
      <w:tr w14:paraId="2D848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Borders>
              <w:top w:val="single" w:color="auto" w:sz="8" w:space="0"/>
              <w:left w:val="single" w:color="auto" w:sz="8" w:space="0"/>
              <w:bottom w:val="single" w:color="auto" w:sz="8" w:space="0"/>
              <w:right w:val="single" w:color="auto" w:sz="8" w:space="0"/>
            </w:tcBorders>
            <w:shd w:val="clear" w:color="auto" w:fill="4F80BD"/>
            <w:vAlign w:val="center"/>
          </w:tcPr>
          <w:p w14:paraId="0130BAA9">
            <w:pPr>
              <w:widowControl w:val="0"/>
              <w:numPr>
                <w:ilvl w:val="0"/>
                <w:numId w:val="0"/>
              </w:numPr>
              <w:bidi w:val="0"/>
              <w:jc w:val="center"/>
              <w:rPr>
                <w:rFonts w:hint="default" w:ascii="Intel Clear" w:hAnsi="Intel Clear" w:cs="Intel Clear"/>
                <w:color w:val="FFFFFF" w:themeColor="background1"/>
                <w:vertAlign w:val="baseline"/>
                <w:lang w:val="vi-VN"/>
                <w14:textFill>
                  <w14:solidFill>
                    <w14:schemeClr w14:val="bg1"/>
                  </w14:solidFill>
                </w14:textFill>
              </w:rPr>
            </w:pPr>
            <w:r>
              <w:rPr>
                <w:rFonts w:hint="default" w:ascii="Intel Clear" w:hAnsi="Intel Clear" w:cs="Intel Clear"/>
                <w:color w:val="FFFFFF" w:themeColor="background1"/>
                <w:vertAlign w:val="baseline"/>
                <w:lang w:val="vi-VN"/>
                <w14:textFill>
                  <w14:solidFill>
                    <w14:schemeClr w14:val="bg1"/>
                  </w14:solidFill>
                </w14:textFill>
              </w:rPr>
              <w:t>Điểm thành phần</w:t>
            </w:r>
          </w:p>
        </w:tc>
        <w:tc>
          <w:tcPr>
            <w:tcW w:w="1455" w:type="dxa"/>
            <w:tcBorders>
              <w:top w:val="single" w:color="auto" w:sz="8" w:space="0"/>
              <w:left w:val="single" w:color="auto" w:sz="8" w:space="0"/>
              <w:bottom w:val="single" w:color="auto" w:sz="8" w:space="0"/>
              <w:right w:val="single" w:color="auto" w:sz="8" w:space="0"/>
            </w:tcBorders>
            <w:shd w:val="clear" w:color="auto" w:fill="4F80BD"/>
            <w:vAlign w:val="center"/>
          </w:tcPr>
          <w:p w14:paraId="14363E02">
            <w:pPr>
              <w:widowControl w:val="0"/>
              <w:numPr>
                <w:ilvl w:val="0"/>
                <w:numId w:val="0"/>
              </w:numPr>
              <w:bidi w:val="0"/>
              <w:jc w:val="center"/>
              <w:rPr>
                <w:rFonts w:hint="default" w:ascii="Intel Clear" w:hAnsi="Intel Clear" w:cs="Intel Clear"/>
                <w:color w:val="FFFFFF" w:themeColor="background1"/>
                <w:vertAlign w:val="baseline"/>
                <w:lang w:val="vi-VN"/>
                <w14:textFill>
                  <w14:solidFill>
                    <w14:schemeClr w14:val="bg1"/>
                  </w14:solidFill>
                </w14:textFill>
              </w:rPr>
            </w:pPr>
            <w:r>
              <w:rPr>
                <w:rFonts w:hint="default" w:ascii="Intel Clear" w:hAnsi="Intel Clear" w:cs="Intel Clear"/>
                <w:color w:val="FFFFFF" w:themeColor="background1"/>
                <w:vertAlign w:val="baseline"/>
                <w:lang w:val="vi-VN"/>
                <w14:textFill>
                  <w14:solidFill>
                    <w14:schemeClr w14:val="bg1"/>
                  </w14:solidFill>
                </w14:textFill>
              </w:rPr>
              <w:t>C1</w:t>
            </w:r>
          </w:p>
        </w:tc>
        <w:tc>
          <w:tcPr>
            <w:tcW w:w="1455" w:type="dxa"/>
            <w:tcBorders>
              <w:top w:val="single" w:color="auto" w:sz="8" w:space="0"/>
              <w:left w:val="single" w:color="auto" w:sz="8" w:space="0"/>
              <w:bottom w:val="single" w:color="auto" w:sz="8" w:space="0"/>
              <w:right w:val="single" w:color="auto" w:sz="8" w:space="0"/>
            </w:tcBorders>
            <w:shd w:val="clear" w:color="auto" w:fill="4F80BD"/>
            <w:vAlign w:val="center"/>
          </w:tcPr>
          <w:p w14:paraId="7E6052A1">
            <w:pPr>
              <w:widowControl w:val="0"/>
              <w:numPr>
                <w:ilvl w:val="0"/>
                <w:numId w:val="0"/>
              </w:numPr>
              <w:bidi w:val="0"/>
              <w:jc w:val="center"/>
              <w:rPr>
                <w:rFonts w:hint="default" w:ascii="Intel Clear" w:hAnsi="Intel Clear" w:cs="Intel Clear"/>
                <w:color w:val="FFFFFF" w:themeColor="background1"/>
                <w:vertAlign w:val="baseline"/>
                <w:lang w:val="vi-VN"/>
                <w14:textFill>
                  <w14:solidFill>
                    <w14:schemeClr w14:val="bg1"/>
                  </w14:solidFill>
                </w14:textFill>
              </w:rPr>
            </w:pPr>
            <w:r>
              <w:rPr>
                <w:rFonts w:hint="default" w:ascii="Intel Clear" w:hAnsi="Intel Clear" w:cs="Intel Clear"/>
                <w:color w:val="FFFFFF" w:themeColor="background1"/>
                <w:vertAlign w:val="baseline"/>
                <w:lang w:val="vi-VN"/>
                <w14:textFill>
                  <w14:solidFill>
                    <w14:schemeClr w14:val="bg1"/>
                  </w14:solidFill>
                </w14:textFill>
              </w:rPr>
              <w:t>C2</w:t>
            </w:r>
          </w:p>
        </w:tc>
        <w:tc>
          <w:tcPr>
            <w:tcW w:w="1455" w:type="dxa"/>
            <w:tcBorders>
              <w:top w:val="single" w:color="auto" w:sz="8" w:space="0"/>
              <w:left w:val="single" w:color="auto" w:sz="8" w:space="0"/>
              <w:bottom w:val="single" w:color="auto" w:sz="8" w:space="0"/>
              <w:right w:val="single" w:color="auto" w:sz="8" w:space="0"/>
            </w:tcBorders>
            <w:shd w:val="clear" w:color="auto" w:fill="4F80BD"/>
            <w:vAlign w:val="center"/>
          </w:tcPr>
          <w:p w14:paraId="6CEAD300">
            <w:pPr>
              <w:widowControl w:val="0"/>
              <w:numPr>
                <w:ilvl w:val="0"/>
                <w:numId w:val="0"/>
              </w:numPr>
              <w:bidi w:val="0"/>
              <w:jc w:val="center"/>
              <w:rPr>
                <w:rFonts w:hint="default" w:ascii="Intel Clear" w:hAnsi="Intel Clear" w:cs="Intel Clear"/>
                <w:color w:val="FFFFFF" w:themeColor="background1"/>
                <w:vertAlign w:val="baseline"/>
                <w:lang w:val="vi-VN"/>
                <w14:textFill>
                  <w14:solidFill>
                    <w14:schemeClr w14:val="bg1"/>
                  </w14:solidFill>
                </w14:textFill>
              </w:rPr>
            </w:pPr>
            <w:r>
              <w:rPr>
                <w:rFonts w:hint="default" w:ascii="Intel Clear" w:hAnsi="Intel Clear" w:cs="Intel Clear"/>
                <w:color w:val="FFFFFF" w:themeColor="background1"/>
                <w:vertAlign w:val="baseline"/>
                <w:lang w:val="vi-VN"/>
                <w14:textFill>
                  <w14:solidFill>
                    <w14:schemeClr w14:val="bg1"/>
                  </w14:solidFill>
                </w14:textFill>
              </w:rPr>
              <w:t>C3</w:t>
            </w:r>
          </w:p>
        </w:tc>
        <w:tc>
          <w:tcPr>
            <w:tcW w:w="1455" w:type="dxa"/>
            <w:tcBorders>
              <w:top w:val="single" w:color="auto" w:sz="8" w:space="0"/>
              <w:left w:val="single" w:color="auto" w:sz="8" w:space="0"/>
              <w:bottom w:val="single" w:color="auto" w:sz="8" w:space="0"/>
              <w:right w:val="single" w:color="auto" w:sz="8" w:space="0"/>
            </w:tcBorders>
            <w:shd w:val="clear" w:color="auto" w:fill="4F80BD"/>
            <w:vAlign w:val="center"/>
          </w:tcPr>
          <w:p w14:paraId="226B4D74">
            <w:pPr>
              <w:widowControl w:val="0"/>
              <w:numPr>
                <w:ilvl w:val="0"/>
                <w:numId w:val="0"/>
              </w:numPr>
              <w:bidi w:val="0"/>
              <w:jc w:val="center"/>
              <w:rPr>
                <w:rFonts w:hint="default" w:ascii="Intel Clear" w:hAnsi="Intel Clear" w:cs="Intel Clear"/>
                <w:color w:val="FFFFFF" w:themeColor="background1"/>
                <w:vertAlign w:val="baseline"/>
                <w:lang w:val="vi-VN"/>
                <w14:textFill>
                  <w14:solidFill>
                    <w14:schemeClr w14:val="bg1"/>
                  </w14:solidFill>
                </w14:textFill>
              </w:rPr>
            </w:pPr>
            <w:r>
              <w:rPr>
                <w:rFonts w:hint="default" w:ascii="Intel Clear" w:hAnsi="Intel Clear" w:cs="Intel Clear"/>
                <w:color w:val="FFFFFF" w:themeColor="background1"/>
                <w:vertAlign w:val="baseline"/>
                <w:lang w:val="vi-VN"/>
                <w14:textFill>
                  <w14:solidFill>
                    <w14:schemeClr w14:val="bg1"/>
                  </w14:solidFill>
                </w14:textFill>
              </w:rPr>
              <w:t>C4</w:t>
            </w:r>
          </w:p>
        </w:tc>
        <w:tc>
          <w:tcPr>
            <w:tcW w:w="1456" w:type="dxa"/>
            <w:tcBorders>
              <w:top w:val="single" w:color="auto" w:sz="8" w:space="0"/>
              <w:left w:val="single" w:color="auto" w:sz="8" w:space="0"/>
              <w:bottom w:val="single" w:color="auto" w:sz="8" w:space="0"/>
              <w:right w:val="single" w:color="auto" w:sz="8" w:space="0"/>
            </w:tcBorders>
            <w:shd w:val="clear" w:color="auto" w:fill="4F80BD"/>
            <w:vAlign w:val="center"/>
          </w:tcPr>
          <w:p w14:paraId="2BFB654D">
            <w:pPr>
              <w:widowControl w:val="0"/>
              <w:numPr>
                <w:ilvl w:val="0"/>
                <w:numId w:val="0"/>
              </w:numPr>
              <w:bidi w:val="0"/>
              <w:jc w:val="center"/>
              <w:rPr>
                <w:rFonts w:hint="default" w:ascii="Intel Clear" w:hAnsi="Intel Clear" w:cs="Intel Clear"/>
                <w:color w:val="FFFFFF" w:themeColor="background1"/>
                <w:vertAlign w:val="baseline"/>
                <w:lang w:val="vi-VN"/>
                <w14:textFill>
                  <w14:solidFill>
                    <w14:schemeClr w14:val="bg1"/>
                  </w14:solidFill>
                </w14:textFill>
              </w:rPr>
            </w:pPr>
            <w:r>
              <w:rPr>
                <w:rFonts w:hint="default" w:ascii="Intel Clear" w:hAnsi="Intel Clear" w:cs="Intel Clear"/>
                <w:color w:val="FFFFFF" w:themeColor="background1"/>
                <w:vertAlign w:val="baseline"/>
                <w:lang w:val="vi-VN"/>
                <w14:textFill>
                  <w14:solidFill>
                    <w14:schemeClr w14:val="bg1"/>
                  </w14:solidFill>
                </w14:textFill>
              </w:rPr>
              <w:t>C5</w:t>
            </w:r>
          </w:p>
        </w:tc>
      </w:tr>
      <w:tr w14:paraId="3264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Borders>
              <w:top w:val="single" w:color="auto" w:sz="8" w:space="0"/>
              <w:left w:val="single" w:color="auto" w:sz="8" w:space="0"/>
              <w:bottom w:val="single" w:color="auto" w:sz="8" w:space="0"/>
              <w:right w:val="single" w:color="auto" w:sz="8" w:space="0"/>
            </w:tcBorders>
            <w:shd w:val="clear" w:color="auto" w:fill="4F80BD"/>
            <w:vAlign w:val="center"/>
          </w:tcPr>
          <w:p w14:paraId="59CEF65C">
            <w:pPr>
              <w:widowControl w:val="0"/>
              <w:numPr>
                <w:ilvl w:val="0"/>
                <w:numId w:val="0"/>
              </w:numPr>
              <w:bidi w:val="0"/>
              <w:jc w:val="center"/>
              <w:rPr>
                <w:rFonts w:hint="default" w:ascii="Intel Clear" w:hAnsi="Intel Clear" w:cs="Intel Clear"/>
                <w:color w:val="FFFFFF" w:themeColor="background1"/>
                <w:vertAlign w:val="baseline"/>
                <w:lang w:val="vi-VN"/>
                <w14:textFill>
                  <w14:solidFill>
                    <w14:schemeClr w14:val="bg1"/>
                  </w14:solidFill>
                </w14:textFill>
              </w:rPr>
            </w:pPr>
            <w:r>
              <w:rPr>
                <w:rFonts w:hint="default" w:ascii="Intel Clear" w:hAnsi="Intel Clear" w:cs="Intel Clear"/>
                <w:color w:val="FFFFFF" w:themeColor="background1"/>
                <w:vertAlign w:val="baseline"/>
                <w:lang w:val="vi-VN"/>
                <w14:textFill>
                  <w14:solidFill>
                    <w14:schemeClr w14:val="bg1"/>
                  </w14:solidFill>
                </w14:textFill>
              </w:rPr>
              <w:t>Yêu cầu</w:t>
            </w:r>
          </w:p>
        </w:tc>
        <w:tc>
          <w:tcPr>
            <w:tcW w:w="1455" w:type="dxa"/>
            <w:tcBorders>
              <w:top w:val="single" w:color="auto" w:sz="8" w:space="0"/>
              <w:left w:val="single" w:color="auto" w:sz="8" w:space="0"/>
              <w:bottom w:val="single" w:color="auto" w:sz="8" w:space="0"/>
              <w:right w:val="single" w:color="auto" w:sz="8" w:space="0"/>
            </w:tcBorders>
            <w:vAlign w:val="center"/>
          </w:tcPr>
          <w:p w14:paraId="792740FC">
            <w:pPr>
              <w:widowControl w:val="0"/>
              <w:numPr>
                <w:ilvl w:val="0"/>
                <w:numId w:val="0"/>
              </w:numPr>
              <w:bidi w:val="0"/>
              <w:jc w:val="center"/>
              <w:rPr>
                <w:rFonts w:hint="default" w:ascii="Intel Clear" w:hAnsi="Intel Clear" w:cs="Intel Clear"/>
                <w:vertAlign w:val="baseline"/>
                <w:lang w:val="vi-VN"/>
              </w:rPr>
            </w:pPr>
            <w:r>
              <w:rPr>
                <w:rFonts w:hint="default" w:ascii="Intel Clear" w:hAnsi="Intel Clear" w:cs="Intel Clear"/>
                <w:vertAlign w:val="baseline"/>
                <w:lang w:val="vi-VN"/>
              </w:rPr>
              <w:t>3.1</w:t>
            </w:r>
          </w:p>
        </w:tc>
        <w:tc>
          <w:tcPr>
            <w:tcW w:w="1455" w:type="dxa"/>
            <w:tcBorders>
              <w:top w:val="single" w:color="auto" w:sz="8" w:space="0"/>
              <w:left w:val="single" w:color="auto" w:sz="8" w:space="0"/>
              <w:bottom w:val="single" w:color="auto" w:sz="8" w:space="0"/>
              <w:right w:val="single" w:color="auto" w:sz="8" w:space="0"/>
            </w:tcBorders>
            <w:vAlign w:val="center"/>
          </w:tcPr>
          <w:p w14:paraId="5A6965B0">
            <w:pPr>
              <w:widowControl w:val="0"/>
              <w:numPr>
                <w:ilvl w:val="0"/>
                <w:numId w:val="0"/>
              </w:numPr>
              <w:bidi w:val="0"/>
              <w:jc w:val="center"/>
              <w:rPr>
                <w:rFonts w:hint="default" w:ascii="Intel Clear" w:hAnsi="Intel Clear" w:cs="Intel Clear"/>
                <w:vertAlign w:val="baseline"/>
                <w:lang w:val="vi-VN"/>
              </w:rPr>
            </w:pPr>
            <w:r>
              <w:rPr>
                <w:rFonts w:hint="default" w:ascii="Intel Clear" w:hAnsi="Intel Clear" w:cs="Intel Clear"/>
                <w:vertAlign w:val="baseline"/>
                <w:lang w:val="vi-VN"/>
              </w:rPr>
              <w:t>3.2.1</w:t>
            </w:r>
          </w:p>
        </w:tc>
        <w:tc>
          <w:tcPr>
            <w:tcW w:w="1455" w:type="dxa"/>
            <w:tcBorders>
              <w:top w:val="single" w:color="auto" w:sz="8" w:space="0"/>
              <w:left w:val="single" w:color="auto" w:sz="8" w:space="0"/>
              <w:bottom w:val="single" w:color="auto" w:sz="8" w:space="0"/>
              <w:right w:val="single" w:color="auto" w:sz="8" w:space="0"/>
            </w:tcBorders>
            <w:vAlign w:val="center"/>
          </w:tcPr>
          <w:p w14:paraId="1FB50173">
            <w:pPr>
              <w:widowControl w:val="0"/>
              <w:numPr>
                <w:ilvl w:val="0"/>
                <w:numId w:val="0"/>
              </w:numPr>
              <w:bidi w:val="0"/>
              <w:jc w:val="center"/>
              <w:rPr>
                <w:rFonts w:hint="default" w:ascii="Intel Clear" w:hAnsi="Intel Clear" w:cs="Intel Clear"/>
                <w:vertAlign w:val="baseline"/>
                <w:lang w:val="vi-VN"/>
              </w:rPr>
            </w:pPr>
            <w:r>
              <w:rPr>
                <w:rFonts w:hint="default" w:ascii="Intel Clear" w:hAnsi="Intel Clear" w:cs="Intel Clear"/>
                <w:vertAlign w:val="baseline"/>
                <w:lang w:val="vi-VN"/>
              </w:rPr>
              <w:t>3.2.2</w:t>
            </w:r>
          </w:p>
        </w:tc>
        <w:tc>
          <w:tcPr>
            <w:tcW w:w="1455" w:type="dxa"/>
            <w:tcBorders>
              <w:top w:val="single" w:color="auto" w:sz="8" w:space="0"/>
              <w:left w:val="single" w:color="auto" w:sz="8" w:space="0"/>
              <w:bottom w:val="single" w:color="auto" w:sz="8" w:space="0"/>
              <w:right w:val="single" w:color="auto" w:sz="8" w:space="0"/>
            </w:tcBorders>
            <w:vAlign w:val="center"/>
          </w:tcPr>
          <w:p w14:paraId="21C5132D">
            <w:pPr>
              <w:widowControl w:val="0"/>
              <w:numPr>
                <w:ilvl w:val="0"/>
                <w:numId w:val="0"/>
              </w:numPr>
              <w:bidi w:val="0"/>
              <w:jc w:val="center"/>
              <w:rPr>
                <w:rFonts w:hint="default" w:ascii="Intel Clear" w:hAnsi="Intel Clear" w:cs="Intel Clear"/>
                <w:vertAlign w:val="baseline"/>
                <w:lang w:val="vi-VN"/>
              </w:rPr>
            </w:pPr>
            <w:r>
              <w:rPr>
                <w:rFonts w:hint="default" w:ascii="Intel Clear" w:hAnsi="Intel Clear" w:cs="Intel Clear"/>
                <w:vertAlign w:val="baseline"/>
                <w:lang w:val="vi-VN"/>
              </w:rPr>
              <w:t>Kỹ năng làm việc</w:t>
            </w:r>
          </w:p>
        </w:tc>
        <w:tc>
          <w:tcPr>
            <w:tcW w:w="1456" w:type="dxa"/>
            <w:tcBorders>
              <w:top w:val="single" w:color="auto" w:sz="8" w:space="0"/>
              <w:left w:val="single" w:color="auto" w:sz="8" w:space="0"/>
              <w:bottom w:val="single" w:color="auto" w:sz="8" w:space="0"/>
              <w:right w:val="single" w:color="auto" w:sz="8" w:space="0"/>
            </w:tcBorders>
            <w:vAlign w:val="center"/>
          </w:tcPr>
          <w:p w14:paraId="578D3B37">
            <w:pPr>
              <w:widowControl w:val="0"/>
              <w:numPr>
                <w:ilvl w:val="0"/>
                <w:numId w:val="0"/>
              </w:numPr>
              <w:bidi w:val="0"/>
              <w:jc w:val="center"/>
              <w:rPr>
                <w:rFonts w:hint="default" w:ascii="Intel Clear" w:hAnsi="Intel Clear" w:cs="Intel Clear"/>
                <w:vertAlign w:val="baseline"/>
                <w:lang w:val="vi-VN"/>
              </w:rPr>
            </w:pPr>
            <w:r>
              <w:rPr>
                <w:rFonts w:hint="default" w:ascii="Intel Clear" w:hAnsi="Intel Clear" w:cs="Intel Clear"/>
                <w:vertAlign w:val="baseline"/>
                <w:lang w:val="vi-VN"/>
              </w:rPr>
              <w:t>Thái độ học tập</w:t>
            </w:r>
          </w:p>
        </w:tc>
      </w:tr>
      <w:tr w14:paraId="37FBE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tcBorders>
              <w:top w:val="single" w:color="auto" w:sz="8" w:space="0"/>
              <w:left w:val="single" w:color="auto" w:sz="8" w:space="0"/>
              <w:bottom w:val="single" w:color="auto" w:sz="8" w:space="0"/>
              <w:right w:val="single" w:color="auto" w:sz="8" w:space="0"/>
            </w:tcBorders>
            <w:shd w:val="clear" w:color="auto" w:fill="4F80BD"/>
            <w:vAlign w:val="center"/>
          </w:tcPr>
          <w:p w14:paraId="670E7B5C">
            <w:pPr>
              <w:widowControl w:val="0"/>
              <w:numPr>
                <w:ilvl w:val="0"/>
                <w:numId w:val="0"/>
              </w:numPr>
              <w:bidi w:val="0"/>
              <w:jc w:val="center"/>
              <w:rPr>
                <w:rFonts w:hint="default" w:ascii="Intel Clear" w:hAnsi="Intel Clear" w:cs="Intel Clear"/>
                <w:color w:val="FFFFFF" w:themeColor="background1"/>
                <w:vertAlign w:val="baseline"/>
                <w:lang w:val="vi-VN"/>
                <w14:textFill>
                  <w14:solidFill>
                    <w14:schemeClr w14:val="bg1"/>
                  </w14:solidFill>
                </w14:textFill>
              </w:rPr>
            </w:pPr>
            <w:r>
              <w:rPr>
                <w:rFonts w:hint="default" w:ascii="Intel Clear" w:hAnsi="Intel Clear" w:cs="Intel Clear"/>
                <w:color w:val="FFFFFF" w:themeColor="background1"/>
                <w:vertAlign w:val="baseline"/>
                <w:lang w:val="vi-VN"/>
                <w14:textFill>
                  <w14:solidFill>
                    <w14:schemeClr w14:val="bg1"/>
                  </w14:solidFill>
                </w14:textFill>
              </w:rPr>
              <w:t>Hệ số (%)</w:t>
            </w:r>
          </w:p>
        </w:tc>
        <w:tc>
          <w:tcPr>
            <w:tcW w:w="1455" w:type="dxa"/>
            <w:tcBorders>
              <w:top w:val="single" w:color="auto" w:sz="8" w:space="0"/>
              <w:left w:val="single" w:color="auto" w:sz="8" w:space="0"/>
              <w:bottom w:val="single" w:color="auto" w:sz="8" w:space="0"/>
              <w:right w:val="single" w:color="auto" w:sz="8" w:space="0"/>
            </w:tcBorders>
            <w:vAlign w:val="center"/>
          </w:tcPr>
          <w:p w14:paraId="07A0148A">
            <w:pPr>
              <w:widowControl w:val="0"/>
              <w:numPr>
                <w:ilvl w:val="0"/>
                <w:numId w:val="0"/>
              </w:numPr>
              <w:bidi w:val="0"/>
              <w:jc w:val="center"/>
              <w:rPr>
                <w:rFonts w:hint="default" w:ascii="Intel Clear" w:hAnsi="Intel Clear" w:cs="Intel Clear"/>
                <w:vertAlign w:val="baseline"/>
                <w:lang w:val="vi-VN"/>
              </w:rPr>
            </w:pPr>
            <w:r>
              <w:rPr>
                <w:rFonts w:hint="default" w:ascii="Intel Clear" w:hAnsi="Intel Clear" w:cs="Intel Clear"/>
                <w:vertAlign w:val="baseline"/>
                <w:lang w:val="vi-VN"/>
              </w:rPr>
              <w:t>40%</w:t>
            </w:r>
          </w:p>
        </w:tc>
        <w:tc>
          <w:tcPr>
            <w:tcW w:w="1455" w:type="dxa"/>
            <w:tcBorders>
              <w:top w:val="single" w:color="auto" w:sz="8" w:space="0"/>
              <w:left w:val="single" w:color="auto" w:sz="8" w:space="0"/>
              <w:bottom w:val="single" w:color="auto" w:sz="8" w:space="0"/>
              <w:right w:val="single" w:color="auto" w:sz="8" w:space="0"/>
            </w:tcBorders>
            <w:vAlign w:val="center"/>
          </w:tcPr>
          <w:p w14:paraId="6ECA077B">
            <w:pPr>
              <w:widowControl w:val="0"/>
              <w:numPr>
                <w:ilvl w:val="0"/>
                <w:numId w:val="0"/>
              </w:numPr>
              <w:bidi w:val="0"/>
              <w:jc w:val="center"/>
              <w:rPr>
                <w:rFonts w:hint="default" w:ascii="Intel Clear" w:hAnsi="Intel Clear" w:cs="Intel Clear"/>
                <w:vertAlign w:val="baseline"/>
                <w:lang w:val="vi-VN"/>
              </w:rPr>
            </w:pPr>
            <w:r>
              <w:rPr>
                <w:rFonts w:hint="default" w:ascii="Intel Clear" w:hAnsi="Intel Clear" w:cs="Intel Clear"/>
                <w:vertAlign w:val="baseline"/>
                <w:lang w:val="vi-VN"/>
              </w:rPr>
              <w:t>20%</w:t>
            </w:r>
          </w:p>
        </w:tc>
        <w:tc>
          <w:tcPr>
            <w:tcW w:w="1455" w:type="dxa"/>
            <w:tcBorders>
              <w:top w:val="single" w:color="auto" w:sz="8" w:space="0"/>
              <w:left w:val="single" w:color="auto" w:sz="8" w:space="0"/>
              <w:bottom w:val="single" w:color="auto" w:sz="8" w:space="0"/>
              <w:right w:val="single" w:color="auto" w:sz="8" w:space="0"/>
            </w:tcBorders>
            <w:vAlign w:val="center"/>
          </w:tcPr>
          <w:p w14:paraId="7AC1666D">
            <w:pPr>
              <w:widowControl w:val="0"/>
              <w:numPr>
                <w:ilvl w:val="0"/>
                <w:numId w:val="0"/>
              </w:numPr>
              <w:bidi w:val="0"/>
              <w:jc w:val="center"/>
              <w:rPr>
                <w:rFonts w:hint="default" w:ascii="Intel Clear" w:hAnsi="Intel Clear" w:cs="Intel Clear"/>
                <w:vertAlign w:val="baseline"/>
                <w:lang w:val="vi-VN"/>
              </w:rPr>
            </w:pPr>
            <w:r>
              <w:rPr>
                <w:rFonts w:hint="default" w:ascii="Intel Clear" w:hAnsi="Intel Clear" w:cs="Intel Clear"/>
                <w:vertAlign w:val="baseline"/>
                <w:lang w:val="vi-VN"/>
              </w:rPr>
              <w:t>20%</w:t>
            </w:r>
          </w:p>
        </w:tc>
        <w:tc>
          <w:tcPr>
            <w:tcW w:w="1455" w:type="dxa"/>
            <w:tcBorders>
              <w:top w:val="single" w:color="auto" w:sz="8" w:space="0"/>
              <w:left w:val="single" w:color="auto" w:sz="8" w:space="0"/>
              <w:bottom w:val="single" w:color="auto" w:sz="8" w:space="0"/>
              <w:right w:val="single" w:color="auto" w:sz="8" w:space="0"/>
            </w:tcBorders>
            <w:vAlign w:val="center"/>
          </w:tcPr>
          <w:p w14:paraId="711DE016">
            <w:pPr>
              <w:widowControl w:val="0"/>
              <w:numPr>
                <w:ilvl w:val="0"/>
                <w:numId w:val="0"/>
              </w:numPr>
              <w:bidi w:val="0"/>
              <w:jc w:val="center"/>
              <w:rPr>
                <w:rFonts w:hint="default" w:ascii="Intel Clear" w:hAnsi="Intel Clear" w:cs="Intel Clear"/>
                <w:vertAlign w:val="baseline"/>
                <w:lang w:val="vi-VN"/>
              </w:rPr>
            </w:pPr>
            <w:r>
              <w:rPr>
                <w:rFonts w:hint="default" w:ascii="Intel Clear" w:hAnsi="Intel Clear" w:cs="Intel Clear"/>
                <w:vertAlign w:val="baseline"/>
                <w:lang w:val="vi-VN"/>
              </w:rPr>
              <w:t>10%</w:t>
            </w:r>
          </w:p>
        </w:tc>
        <w:tc>
          <w:tcPr>
            <w:tcW w:w="1456" w:type="dxa"/>
            <w:tcBorders>
              <w:top w:val="single" w:color="auto" w:sz="8" w:space="0"/>
              <w:left w:val="single" w:color="auto" w:sz="8" w:space="0"/>
              <w:bottom w:val="single" w:color="auto" w:sz="8" w:space="0"/>
              <w:right w:val="single" w:color="auto" w:sz="8" w:space="0"/>
            </w:tcBorders>
            <w:vAlign w:val="center"/>
          </w:tcPr>
          <w:p w14:paraId="0C5C77D5">
            <w:pPr>
              <w:widowControl w:val="0"/>
              <w:numPr>
                <w:ilvl w:val="0"/>
                <w:numId w:val="0"/>
              </w:numPr>
              <w:bidi w:val="0"/>
              <w:jc w:val="center"/>
              <w:rPr>
                <w:rFonts w:hint="default" w:ascii="Intel Clear" w:hAnsi="Intel Clear" w:cs="Intel Clear"/>
                <w:vertAlign w:val="baseline"/>
                <w:lang w:val="vi-VN"/>
              </w:rPr>
            </w:pPr>
            <w:r>
              <w:rPr>
                <w:rFonts w:hint="default" w:ascii="Intel Clear" w:hAnsi="Intel Clear" w:cs="Intel Clear"/>
                <w:vertAlign w:val="baseline"/>
                <w:lang w:val="vi-VN"/>
              </w:rPr>
              <w:t>10%</w:t>
            </w:r>
          </w:p>
        </w:tc>
      </w:tr>
    </w:tbl>
    <w:p w14:paraId="7F6FB74D">
      <w:pPr>
        <w:numPr>
          <w:ilvl w:val="0"/>
          <w:numId w:val="0"/>
        </w:numPr>
        <w:bidi w:val="0"/>
        <w:ind w:leftChars="0"/>
        <w:rPr>
          <w:rFonts w:hint="default" w:ascii="Intel Clear" w:hAnsi="Intel Clear" w:cs="Intel Clear"/>
          <w:lang w:val="vi-VN"/>
        </w:rPr>
      </w:pPr>
    </w:p>
    <w:p w14:paraId="0043B9AB">
      <w:pPr>
        <w:numPr>
          <w:ilvl w:val="0"/>
          <w:numId w:val="11"/>
        </w:numPr>
        <w:bidi w:val="0"/>
        <w:ind w:left="425" w:leftChars="0" w:hanging="425" w:firstLineChars="0"/>
        <w:rPr>
          <w:rFonts w:hint="default" w:ascii="Intel Clear" w:hAnsi="Intel Clear" w:cs="Intel Clear"/>
          <w:b/>
          <w:bCs/>
          <w:color w:val="0070C0"/>
          <w:sz w:val="32"/>
          <w:szCs w:val="22"/>
          <w:lang w:val="vi-VN"/>
        </w:rPr>
      </w:pPr>
      <w:r>
        <w:rPr>
          <w:rFonts w:hint="default" w:ascii="Intel Clear" w:hAnsi="Intel Clear" w:cs="Intel Clear"/>
          <w:b/>
          <w:bCs/>
          <w:color w:val="0070C0"/>
          <w:sz w:val="32"/>
          <w:szCs w:val="22"/>
          <w:lang w:val="vi-VN"/>
        </w:rPr>
        <w:t>Yêu cầu:</w:t>
      </w:r>
    </w:p>
    <w:p w14:paraId="599253B8">
      <w:pPr>
        <w:numPr>
          <w:ilvl w:val="1"/>
          <w:numId w:val="11"/>
        </w:numPr>
        <w:tabs>
          <w:tab w:val="clear" w:pos="567"/>
        </w:tabs>
        <w:bidi w:val="0"/>
        <w:ind w:left="717" w:leftChars="200" w:hanging="237" w:hangingChars="74"/>
        <w:rPr>
          <w:rFonts w:hint="default" w:ascii="Intel Clear" w:hAnsi="Intel Clear" w:cs="Intel Clear"/>
          <w:b/>
          <w:bCs/>
          <w:color w:val="0070C0"/>
          <w:sz w:val="32"/>
          <w:szCs w:val="22"/>
          <w:lang w:val="vi-VN"/>
        </w:rPr>
      </w:pPr>
      <w:r>
        <w:rPr>
          <w:rFonts w:hint="default" w:ascii="Intel Clear" w:hAnsi="Intel Clear" w:cs="Intel Clear"/>
          <w:b/>
          <w:bCs/>
          <w:color w:val="0070C0"/>
          <w:sz w:val="32"/>
          <w:szCs w:val="22"/>
          <w:lang w:val="vi-VN"/>
        </w:rPr>
        <w:t>Cài đặt phần mềm Visual Studio Code:</w:t>
      </w:r>
    </w:p>
    <w:p w14:paraId="6B928168">
      <w:pPr>
        <w:numPr>
          <w:ilvl w:val="0"/>
          <w:numId w:val="14"/>
        </w:numPr>
        <w:bidi w:val="0"/>
        <w:ind w:left="420" w:leftChars="0" w:hanging="420" w:firstLineChars="0"/>
        <w:rPr>
          <w:rFonts w:hint="default" w:ascii="Intel Clear" w:hAnsi="Intel Clear" w:cs="Intel Clear"/>
          <w:lang w:val="vi-VN"/>
        </w:rPr>
      </w:pPr>
      <w:r>
        <w:rPr>
          <w:rFonts w:hint="default" w:ascii="Intel Clear" w:hAnsi="Intel Clear" w:cs="Intel Clear"/>
          <w:b/>
          <w:bCs/>
          <w:u w:val="single"/>
          <w:lang w:val="vi-VN"/>
        </w:rPr>
        <w:t>Cấu hình yêu cầu VS Code:</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0"/>
        <w:gridCol w:w="7541"/>
      </w:tblGrid>
      <w:tr w14:paraId="69FEF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shd w:val="clear" w:color="auto" w:fill="4F7FBD"/>
          </w:tcPr>
          <w:p w14:paraId="7A55EF4B">
            <w:pPr>
              <w:widowControl w:val="0"/>
              <w:numPr>
                <w:ilvl w:val="0"/>
                <w:numId w:val="0"/>
              </w:numPr>
              <w:bidi w:val="0"/>
              <w:jc w:val="both"/>
              <w:rPr>
                <w:rFonts w:hint="default" w:ascii="Intel Clear" w:hAnsi="Intel Clear" w:cs="Intel Clear"/>
                <w:color w:val="FFFFFF" w:themeColor="background1"/>
                <w:vertAlign w:val="baseline"/>
                <w:lang w:val="vi-VN"/>
                <w14:textFill>
                  <w14:solidFill>
                    <w14:schemeClr w14:val="bg1"/>
                  </w14:solidFill>
                </w14:textFill>
              </w:rPr>
            </w:pPr>
            <w:r>
              <w:rPr>
                <w:rFonts w:hint="default" w:ascii="Intel Clear" w:hAnsi="Intel Clear" w:cs="Intel Clear"/>
                <w:color w:val="FFFFFF" w:themeColor="background1"/>
                <w:vertAlign w:val="baseline"/>
                <w:lang w:val="vi-VN"/>
                <w14:textFill>
                  <w14:solidFill>
                    <w14:schemeClr w14:val="bg1"/>
                  </w14:solidFill>
                </w14:textFill>
              </w:rPr>
              <w:t>Hardware minimum recommend</w:t>
            </w:r>
          </w:p>
        </w:tc>
        <w:tc>
          <w:tcPr>
            <w:tcW w:w="7541" w:type="dxa"/>
          </w:tcPr>
          <w:p w14:paraId="27D00FB4">
            <w:pPr>
              <w:widowControl w:val="0"/>
              <w:numPr>
                <w:ilvl w:val="0"/>
                <w:numId w:val="0"/>
              </w:numPr>
              <w:bidi w:val="0"/>
              <w:jc w:val="both"/>
              <w:rPr>
                <w:rFonts w:hint="default" w:ascii="Intel Clear" w:hAnsi="Intel Clear"/>
                <w:vertAlign w:val="baseline"/>
                <w:lang w:val="vi-VN"/>
              </w:rPr>
            </w:pPr>
            <w:r>
              <w:rPr>
                <w:rFonts w:hint="default" w:ascii="Intel Clear" w:hAnsi="Intel Clear"/>
                <w:vertAlign w:val="baseline"/>
                <w:lang w:val="vi-VN"/>
              </w:rPr>
              <w:t>CPU: 1.6 GHz or faster processor</w:t>
            </w:r>
          </w:p>
          <w:p w14:paraId="6F34F377">
            <w:pPr>
              <w:widowControl w:val="0"/>
              <w:numPr>
                <w:ilvl w:val="0"/>
                <w:numId w:val="0"/>
              </w:numPr>
              <w:bidi w:val="0"/>
              <w:jc w:val="both"/>
              <w:rPr>
                <w:rFonts w:hint="default" w:ascii="Intel Clear" w:hAnsi="Intel Clear"/>
                <w:vertAlign w:val="baseline"/>
                <w:lang w:val="vi-VN"/>
              </w:rPr>
            </w:pPr>
            <w:r>
              <w:rPr>
                <w:rFonts w:hint="default" w:ascii="Intel Clear" w:hAnsi="Intel Clear"/>
                <w:vertAlign w:val="baseline"/>
                <w:lang w:val="vi-VN"/>
              </w:rPr>
              <w:t>RAM: 1 GB</w:t>
            </w:r>
          </w:p>
          <w:p w14:paraId="490531C9">
            <w:pPr>
              <w:widowControl w:val="0"/>
              <w:numPr>
                <w:ilvl w:val="0"/>
                <w:numId w:val="0"/>
              </w:numPr>
              <w:bidi w:val="0"/>
              <w:jc w:val="both"/>
              <w:rPr>
                <w:rFonts w:hint="default" w:ascii="Intel Clear" w:hAnsi="Intel Clear"/>
                <w:vertAlign w:val="baseline"/>
                <w:lang w:val="vi-VN"/>
              </w:rPr>
            </w:pPr>
            <w:r>
              <w:rPr>
                <w:rFonts w:hint="default" w:ascii="Intel Clear" w:hAnsi="Intel Clear"/>
                <w:vertAlign w:val="baseline"/>
                <w:lang w:val="vi-VN"/>
              </w:rPr>
              <w:t>Disk storage: &gt;= 500 Mb (Not included Extensions)</w:t>
            </w:r>
          </w:p>
        </w:tc>
      </w:tr>
      <w:tr w14:paraId="4E338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shd w:val="clear" w:color="auto" w:fill="4F7FBD"/>
          </w:tcPr>
          <w:p w14:paraId="1552E7CB">
            <w:pPr>
              <w:widowControl w:val="0"/>
              <w:numPr>
                <w:ilvl w:val="0"/>
                <w:numId w:val="0"/>
              </w:numPr>
              <w:bidi w:val="0"/>
              <w:jc w:val="both"/>
              <w:rPr>
                <w:rFonts w:hint="default" w:ascii="Intel Clear" w:hAnsi="Intel Clear" w:cs="Intel Clear"/>
                <w:color w:val="FFFFFF" w:themeColor="background1"/>
                <w:vertAlign w:val="baseline"/>
                <w:lang w:val="vi-VN"/>
                <w14:textFill>
                  <w14:solidFill>
                    <w14:schemeClr w14:val="bg1"/>
                  </w14:solidFill>
                </w14:textFill>
              </w:rPr>
            </w:pPr>
            <w:r>
              <w:rPr>
                <w:rFonts w:hint="default" w:ascii="Intel Clear" w:hAnsi="Intel Clear" w:cs="Intel Clear"/>
                <w:color w:val="FFFFFF" w:themeColor="background1"/>
                <w:vertAlign w:val="baseline"/>
                <w:lang w:val="vi-VN"/>
                <w14:textFill>
                  <w14:solidFill>
                    <w14:schemeClr w14:val="bg1"/>
                  </w14:solidFill>
                </w14:textFill>
              </w:rPr>
              <w:t>Platforms</w:t>
            </w:r>
          </w:p>
        </w:tc>
        <w:tc>
          <w:tcPr>
            <w:tcW w:w="7541" w:type="dxa"/>
          </w:tcPr>
          <w:p w14:paraId="2CB41B7A">
            <w:pPr>
              <w:widowControl w:val="0"/>
              <w:numPr>
                <w:ilvl w:val="0"/>
                <w:numId w:val="0"/>
              </w:numPr>
              <w:bidi w:val="0"/>
              <w:jc w:val="both"/>
              <w:rPr>
                <w:rFonts w:hint="default" w:ascii="Intel Clear" w:hAnsi="Intel Clear"/>
                <w:vertAlign w:val="baseline"/>
                <w:lang w:val="vi-VN"/>
              </w:rPr>
            </w:pPr>
            <w:r>
              <w:rPr>
                <w:rFonts w:hint="default" w:ascii="Intel Clear" w:hAnsi="Intel Clear"/>
                <w:vertAlign w:val="baseline"/>
                <w:lang w:val="vi-VN"/>
              </w:rPr>
              <w:t>- Windows 10 and 11 (64-bit)</w:t>
            </w:r>
          </w:p>
          <w:p w14:paraId="75D7D68C">
            <w:pPr>
              <w:widowControl w:val="0"/>
              <w:numPr>
                <w:ilvl w:val="0"/>
                <w:numId w:val="0"/>
              </w:numPr>
              <w:bidi w:val="0"/>
              <w:jc w:val="both"/>
              <w:rPr>
                <w:rFonts w:hint="default" w:ascii="Intel Clear" w:hAnsi="Intel Clear"/>
                <w:vertAlign w:val="baseline"/>
                <w:lang w:val="vi-VN"/>
              </w:rPr>
            </w:pPr>
            <w:r>
              <w:rPr>
                <w:rFonts w:hint="default" w:ascii="Intel Clear" w:hAnsi="Intel Clear"/>
                <w:vertAlign w:val="baseline"/>
                <w:lang w:val="vi-VN"/>
              </w:rPr>
              <w:t>- MacOS versions with Apple security update support.</w:t>
            </w:r>
          </w:p>
          <w:p w14:paraId="7BBEB687">
            <w:pPr>
              <w:widowControl w:val="0"/>
              <w:numPr>
                <w:ilvl w:val="0"/>
                <w:numId w:val="0"/>
              </w:numPr>
              <w:bidi w:val="0"/>
              <w:jc w:val="both"/>
              <w:rPr>
                <w:rFonts w:hint="default" w:ascii="Intel Clear" w:hAnsi="Intel Clear"/>
                <w:vertAlign w:val="baseline"/>
                <w:lang w:val="vi-VN"/>
              </w:rPr>
            </w:pPr>
            <w:r>
              <w:rPr>
                <w:rFonts w:hint="default" w:ascii="Intel Clear" w:hAnsi="Intel Clear"/>
                <w:vertAlign w:val="baseline"/>
                <w:lang w:val="vi-VN"/>
              </w:rPr>
              <w:t>- Linux (Debian): Ubuntu Desktop 20.04, Debian 10</w:t>
            </w:r>
          </w:p>
          <w:p w14:paraId="07B89641">
            <w:pPr>
              <w:widowControl w:val="0"/>
              <w:numPr>
                <w:ilvl w:val="0"/>
                <w:numId w:val="0"/>
              </w:numPr>
              <w:bidi w:val="0"/>
              <w:jc w:val="both"/>
              <w:rPr>
                <w:rFonts w:hint="default" w:ascii="Intel Clear" w:hAnsi="Intel Clear" w:cs="Intel Clear"/>
                <w:vertAlign w:val="baseline"/>
                <w:lang w:val="vi-VN"/>
              </w:rPr>
            </w:pPr>
            <w:r>
              <w:rPr>
                <w:rFonts w:hint="default" w:ascii="Intel Clear" w:hAnsi="Intel Clear"/>
                <w:vertAlign w:val="baseline"/>
                <w:lang w:val="vi-VN"/>
              </w:rPr>
              <w:t>- Linux (Red Hat): Red Hat Enterprise Linux 8, Fedora 36</w:t>
            </w:r>
          </w:p>
        </w:tc>
      </w:tr>
      <w:tr w14:paraId="582F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shd w:val="clear" w:color="auto" w:fill="4F7FBD"/>
          </w:tcPr>
          <w:p w14:paraId="4DC72404">
            <w:pPr>
              <w:widowControl w:val="0"/>
              <w:numPr>
                <w:ilvl w:val="0"/>
                <w:numId w:val="0"/>
              </w:numPr>
              <w:bidi w:val="0"/>
              <w:jc w:val="both"/>
              <w:rPr>
                <w:rFonts w:hint="default" w:ascii="Intel Clear" w:hAnsi="Intel Clear" w:cs="Intel Clear"/>
                <w:color w:val="FFFFFF" w:themeColor="background1"/>
                <w:vertAlign w:val="baseline"/>
                <w:lang w:val="vi-VN"/>
                <w14:textFill>
                  <w14:solidFill>
                    <w14:schemeClr w14:val="bg1"/>
                  </w14:solidFill>
                </w14:textFill>
              </w:rPr>
            </w:pPr>
            <w:r>
              <w:rPr>
                <w:rFonts w:hint="default" w:ascii="Intel Clear" w:hAnsi="Intel Clear" w:cs="Intel Clear"/>
                <w:color w:val="FFFFFF" w:themeColor="background1"/>
                <w:vertAlign w:val="baseline"/>
                <w:lang w:val="vi-VN"/>
                <w14:textFill>
                  <w14:solidFill>
                    <w14:schemeClr w14:val="bg1"/>
                  </w14:solidFill>
                </w14:textFill>
              </w:rPr>
              <w:t>Not supported</w:t>
            </w:r>
          </w:p>
        </w:tc>
        <w:tc>
          <w:tcPr>
            <w:tcW w:w="7541" w:type="dxa"/>
          </w:tcPr>
          <w:p w14:paraId="4D77D5E8">
            <w:pPr>
              <w:widowControl w:val="0"/>
              <w:numPr>
                <w:ilvl w:val="0"/>
                <w:numId w:val="0"/>
              </w:numPr>
              <w:bidi w:val="0"/>
              <w:jc w:val="both"/>
              <w:rPr>
                <w:rFonts w:hint="default" w:ascii="Intel Clear" w:hAnsi="Intel Clear"/>
                <w:vertAlign w:val="baseline"/>
                <w:lang w:val="vi-VN"/>
              </w:rPr>
            </w:pPr>
            <w:r>
              <w:rPr>
                <w:rFonts w:hint="default" w:ascii="Intel Clear" w:hAnsi="Intel Clear"/>
                <w:vertAlign w:val="baseline"/>
                <w:lang w:val="vi-VN"/>
              </w:rPr>
              <w:t>- VS Code does not support application virtualization solutions such as Microsoft App-V or MSIX for Windows, or third-party app virtualization technologies.</w:t>
            </w:r>
          </w:p>
          <w:p w14:paraId="6513A9D6">
            <w:pPr>
              <w:widowControl w:val="0"/>
              <w:numPr>
                <w:ilvl w:val="0"/>
                <w:numId w:val="0"/>
              </w:numPr>
              <w:bidi w:val="0"/>
              <w:jc w:val="both"/>
              <w:rPr>
                <w:rFonts w:hint="default" w:ascii="Intel Clear" w:hAnsi="Intel Clear"/>
                <w:vertAlign w:val="baseline"/>
                <w:lang w:val="vi-VN"/>
              </w:rPr>
            </w:pPr>
            <w:r>
              <w:rPr>
                <w:rFonts w:hint="default" w:ascii="Intel Clear" w:hAnsi="Intel Clear"/>
                <w:vertAlign w:val="baseline"/>
                <w:lang w:val="vi-VN"/>
              </w:rPr>
              <w:t>- Running VS Code in a virtual machine environment requires a full operating system.</w:t>
            </w:r>
          </w:p>
          <w:p w14:paraId="2D446A7B">
            <w:pPr>
              <w:widowControl w:val="0"/>
              <w:numPr>
                <w:ilvl w:val="0"/>
                <w:numId w:val="0"/>
              </w:numPr>
              <w:bidi w:val="0"/>
              <w:jc w:val="both"/>
              <w:rPr>
                <w:rFonts w:hint="default" w:ascii="Intel Clear" w:hAnsi="Intel Clear"/>
                <w:vertAlign w:val="baseline"/>
                <w:lang w:val="vi-VN"/>
              </w:rPr>
            </w:pPr>
            <w:r>
              <w:rPr>
                <w:rFonts w:hint="default" w:ascii="Intel Clear" w:hAnsi="Intel Clear"/>
                <w:vertAlign w:val="baseline"/>
                <w:lang w:val="vi-VN"/>
              </w:rPr>
              <w:t>- VS Code does not support multiple simultaneous users using the software on the same machine, including shared virtual desktop infrastructure machines or a pooled Windows/Linux Virtual Desktop host pool.</w:t>
            </w:r>
          </w:p>
          <w:p w14:paraId="43ACAC64">
            <w:pPr>
              <w:widowControl w:val="0"/>
              <w:numPr>
                <w:ilvl w:val="0"/>
                <w:numId w:val="0"/>
              </w:numPr>
              <w:bidi w:val="0"/>
              <w:jc w:val="both"/>
              <w:rPr>
                <w:rFonts w:hint="default" w:ascii="Intel Clear" w:hAnsi="Intel Clear" w:cs="Intel Clear"/>
                <w:vertAlign w:val="baseline"/>
                <w:lang w:val="vi-VN"/>
              </w:rPr>
            </w:pPr>
            <w:r>
              <w:rPr>
                <w:rFonts w:hint="default" w:ascii="Intel Clear" w:hAnsi="Intel Clear"/>
                <w:vertAlign w:val="baseline"/>
                <w:lang w:val="vi-VN"/>
              </w:rPr>
              <w:t>- Running the full VS Code in Windows/Linux containers is not supported but running with the Dev Containers extension is supported. When using the Dev Containers extension, the VS Code server is running in the container while the VS Code client is on the desktop.</w:t>
            </w:r>
          </w:p>
        </w:tc>
      </w:tr>
      <w:tr w14:paraId="58809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30" w:type="dxa"/>
            <w:shd w:val="clear" w:color="auto" w:fill="4F7FBD"/>
          </w:tcPr>
          <w:p w14:paraId="1F822452">
            <w:pPr>
              <w:widowControl w:val="0"/>
              <w:numPr>
                <w:ilvl w:val="0"/>
                <w:numId w:val="0"/>
              </w:numPr>
              <w:bidi w:val="0"/>
              <w:jc w:val="both"/>
              <w:rPr>
                <w:rFonts w:hint="default" w:ascii="Intel Clear" w:hAnsi="Intel Clear" w:cs="Intel Clear"/>
                <w:color w:val="FFFFFF" w:themeColor="background1"/>
                <w:vertAlign w:val="baseline"/>
                <w:lang w:val="vi-VN"/>
                <w14:textFill>
                  <w14:solidFill>
                    <w14:schemeClr w14:val="bg1"/>
                  </w14:solidFill>
                </w14:textFill>
              </w:rPr>
            </w:pPr>
            <w:r>
              <w:rPr>
                <w:rFonts w:hint="default" w:ascii="Intel Clear" w:hAnsi="Intel Clear" w:cs="Intel Clear"/>
                <w:color w:val="FFFFFF" w:themeColor="background1"/>
                <w:vertAlign w:val="baseline"/>
                <w:lang w:val="vi-VN"/>
                <w14:textFill>
                  <w14:solidFill>
                    <w14:schemeClr w14:val="bg1"/>
                  </w14:solidFill>
                </w14:textFill>
              </w:rPr>
              <w:t>Additional Linux requirements</w:t>
            </w:r>
          </w:p>
        </w:tc>
        <w:tc>
          <w:tcPr>
            <w:tcW w:w="7541" w:type="dxa"/>
          </w:tcPr>
          <w:p w14:paraId="7E67A256">
            <w:pPr>
              <w:widowControl w:val="0"/>
              <w:numPr>
                <w:ilvl w:val="0"/>
                <w:numId w:val="0"/>
              </w:numPr>
              <w:bidi w:val="0"/>
              <w:jc w:val="both"/>
              <w:rPr>
                <w:rFonts w:hint="default" w:ascii="Intel Clear" w:hAnsi="Intel Clear"/>
                <w:vertAlign w:val="baseline"/>
                <w:lang w:val="vi-VN"/>
              </w:rPr>
            </w:pPr>
            <w:r>
              <w:rPr>
                <w:rFonts w:hint="default" w:ascii="Intel Clear" w:hAnsi="Intel Clear"/>
                <w:vertAlign w:val="baseline"/>
                <w:lang w:val="vi-VN"/>
              </w:rPr>
              <w:t>GLIBCXX version 3.4.25 or later</w:t>
            </w:r>
          </w:p>
          <w:p w14:paraId="3E8D4C36">
            <w:pPr>
              <w:widowControl w:val="0"/>
              <w:numPr>
                <w:ilvl w:val="0"/>
                <w:numId w:val="0"/>
              </w:numPr>
              <w:bidi w:val="0"/>
              <w:jc w:val="both"/>
              <w:rPr>
                <w:rFonts w:hint="default" w:ascii="Intel Clear" w:hAnsi="Intel Clear" w:cs="Intel Clear"/>
                <w:vertAlign w:val="baseline"/>
                <w:lang w:val="vi-VN"/>
              </w:rPr>
            </w:pPr>
            <w:r>
              <w:rPr>
                <w:rFonts w:hint="default" w:ascii="Intel Clear" w:hAnsi="Intel Clear"/>
                <w:vertAlign w:val="baseline"/>
                <w:lang w:val="vi-VN"/>
              </w:rPr>
              <w:t>GLIBC version 2.28 or later</w:t>
            </w:r>
          </w:p>
        </w:tc>
      </w:tr>
    </w:tbl>
    <w:p w14:paraId="5BBEF02C">
      <w:pPr>
        <w:numPr>
          <w:ilvl w:val="0"/>
          <w:numId w:val="0"/>
        </w:numPr>
        <w:bidi w:val="0"/>
        <w:ind w:leftChars="0"/>
        <w:rPr>
          <w:rFonts w:hint="default" w:ascii="Intel Clear" w:hAnsi="Intel Clear" w:cs="Intel Clear"/>
          <w:lang w:val="vi-VN"/>
        </w:rPr>
      </w:pPr>
    </w:p>
    <w:p w14:paraId="25E9FF36">
      <w:pPr>
        <w:numPr>
          <w:ilvl w:val="0"/>
          <w:numId w:val="14"/>
        </w:numPr>
        <w:bidi w:val="0"/>
        <w:ind w:left="420" w:leftChars="0" w:hanging="420" w:firstLineChars="0"/>
        <w:rPr>
          <w:rFonts w:hint="default" w:ascii="Intel Clear" w:hAnsi="Intel Clear" w:cs="Intel Clear"/>
          <w:lang w:val="vi-VN"/>
        </w:rPr>
      </w:pPr>
      <w:r>
        <w:rPr>
          <w:rFonts w:hint="default" w:ascii="Intel Clear" w:hAnsi="Intel Clear" w:cs="Intel Clear"/>
          <w:b/>
          <w:bCs/>
          <w:u w:val="single"/>
          <w:lang w:val="vi-VN"/>
        </w:rPr>
        <w:t>Hướng dẫn cài đặt VS Code:</w:t>
      </w:r>
    </w:p>
    <w:p w14:paraId="5BC90E35">
      <w:pPr>
        <w:numPr>
          <w:ilvl w:val="0"/>
          <w:numId w:val="0"/>
        </w:numPr>
        <w:bidi w:val="0"/>
        <w:ind w:leftChars="0"/>
        <w:rPr>
          <w:rFonts w:hint="default" w:ascii="Intel Clear" w:hAnsi="Intel Clear" w:cs="Intel Clear"/>
          <w:lang w:val="vi-VN"/>
        </w:rPr>
      </w:pPr>
      <w:r>
        <w:rPr>
          <w:rFonts w:hint="default" w:ascii="Intel Clear" w:hAnsi="Intel Clear" w:cs="Intel Clear"/>
          <w:lang w:val="en-US"/>
        </w:rPr>
        <w:t>- Sinh vi</w:t>
      </w:r>
      <w:r>
        <w:rPr>
          <w:rFonts w:hint="default" w:ascii="Intel Clear" w:hAnsi="Intel Clear" w:cs="Intel Clear"/>
          <w:lang w:val="vi-VN"/>
        </w:rPr>
        <w:t>ên truy cập vào đường link sau và tải về máy tính phiên bản phù hợp với hệ điều hành máy tính của mình:</w:t>
      </w:r>
    </w:p>
    <w:p w14:paraId="0873CCCD">
      <w:pPr>
        <w:numPr>
          <w:ilvl w:val="0"/>
          <w:numId w:val="0"/>
        </w:numPr>
        <w:bidi w:val="0"/>
        <w:ind w:leftChars="0" w:firstLine="720" w:firstLineChars="0"/>
        <w:rPr>
          <w:rFonts w:hint="default" w:ascii="Intel Clear" w:hAnsi="Intel Clear"/>
          <w:b/>
          <w:bCs/>
          <w:color w:val="0070C0"/>
          <w:lang w:val="vi-VN"/>
        </w:rPr>
      </w:pPr>
      <w:r>
        <w:rPr>
          <w:rFonts w:hint="default" w:ascii="Intel Clear" w:hAnsi="Intel Clear"/>
          <w:b/>
          <w:bCs/>
          <w:color w:val="0070C0"/>
          <w:lang w:val="vi-VN"/>
        </w:rPr>
        <w:fldChar w:fldCharType="begin"/>
      </w:r>
      <w:r>
        <w:rPr>
          <w:rFonts w:hint="default" w:ascii="Intel Clear" w:hAnsi="Intel Clear"/>
          <w:b/>
          <w:bCs/>
          <w:color w:val="0070C0"/>
          <w:lang w:val="vi-VN"/>
        </w:rPr>
        <w:instrText xml:space="preserve"> HYPERLINK "https://code.visualstudio.com/Download" </w:instrText>
      </w:r>
      <w:r>
        <w:rPr>
          <w:rFonts w:hint="default" w:ascii="Intel Clear" w:hAnsi="Intel Clear"/>
          <w:b/>
          <w:bCs/>
          <w:color w:val="0070C0"/>
          <w:lang w:val="vi-VN"/>
        </w:rPr>
        <w:fldChar w:fldCharType="separate"/>
      </w:r>
      <w:r>
        <w:rPr>
          <w:rStyle w:val="36"/>
          <w:rFonts w:hint="default" w:ascii="Intel Clear" w:hAnsi="Intel Clear"/>
          <w:b/>
          <w:bCs/>
          <w:color w:val="0070C0"/>
          <w:lang w:val="vi-VN"/>
        </w:rPr>
        <w:t>https://code.visualstudio.com/Download</w:t>
      </w:r>
      <w:r>
        <w:rPr>
          <w:rFonts w:hint="default" w:ascii="Intel Clear" w:hAnsi="Intel Clear"/>
          <w:b/>
          <w:bCs/>
          <w:color w:val="0070C0"/>
          <w:lang w:val="vi-VN"/>
        </w:rPr>
        <w:fldChar w:fldCharType="end"/>
      </w:r>
    </w:p>
    <w:p w14:paraId="69F35680">
      <w:pPr>
        <w:numPr>
          <w:ilvl w:val="0"/>
          <w:numId w:val="0"/>
        </w:numPr>
        <w:bidi w:val="0"/>
        <w:jc w:val="center"/>
        <w:rPr>
          <w:rFonts w:hint="default"/>
          <w:lang w:val="vi-VN"/>
        </w:rPr>
      </w:pPr>
      <w:r>
        <w:drawing>
          <wp:inline distT="0" distB="0" distL="114300" distR="114300">
            <wp:extent cx="4130675" cy="2382520"/>
            <wp:effectExtent l="0" t="0" r="9525" b="508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4130675" cy="2382520"/>
                    </a:xfrm>
                    <a:prstGeom prst="rect">
                      <a:avLst/>
                    </a:prstGeom>
                    <a:noFill/>
                    <a:ln>
                      <a:noFill/>
                    </a:ln>
                  </pic:spPr>
                </pic:pic>
              </a:graphicData>
            </a:graphic>
          </wp:inline>
        </w:drawing>
      </w:r>
    </w:p>
    <w:p w14:paraId="75F077FE">
      <w:pPr>
        <w:numPr>
          <w:ilvl w:val="0"/>
          <w:numId w:val="0"/>
        </w:numPr>
        <w:bidi w:val="0"/>
        <w:jc w:val="both"/>
        <w:rPr>
          <w:rFonts w:hint="default"/>
          <w:lang w:val="vi-VN"/>
        </w:rPr>
      </w:pPr>
      <w:r>
        <w:rPr>
          <w:rFonts w:hint="default"/>
          <w:lang w:val="vi-VN"/>
        </w:rPr>
        <w:t>- Sau khi tải file cài đặt về, sinh viên thực hiện theo các bước sau để cài đặt phần mềm VS Code:</w:t>
      </w:r>
    </w:p>
    <w:p w14:paraId="5DCBEB5C">
      <w:pPr>
        <w:numPr>
          <w:ilvl w:val="0"/>
          <w:numId w:val="0"/>
        </w:numPr>
        <w:bidi w:val="0"/>
        <w:jc w:val="both"/>
        <w:rPr>
          <w:rFonts w:hint="default"/>
          <w:lang w:val="vi-VN"/>
        </w:rPr>
      </w:pPr>
      <w:r>
        <w:rPr>
          <w:rFonts w:hint="default"/>
          <w:lang w:val="vi-VN"/>
        </w:rPr>
        <w:t xml:space="preserve">  + Chọn “I accept the agreement”</w:t>
      </w:r>
    </w:p>
    <w:p w14:paraId="35E36B39">
      <w:pPr>
        <w:numPr>
          <w:ilvl w:val="0"/>
          <w:numId w:val="0"/>
        </w:numPr>
        <w:bidi w:val="0"/>
        <w:jc w:val="center"/>
      </w:pPr>
      <w:r>
        <w:rPr>
          <w:sz w:val="24"/>
        </w:rPr>
        <mc:AlternateContent>
          <mc:Choice Requires="wps">
            <w:drawing>
              <wp:anchor distT="0" distB="0" distL="114300" distR="114300" simplePos="0" relativeHeight="251661312" behindDoc="0" locked="0" layoutInCell="1" allowOverlap="1">
                <wp:simplePos x="0" y="0"/>
                <wp:positionH relativeFrom="column">
                  <wp:posOffset>3898900</wp:posOffset>
                </wp:positionH>
                <wp:positionV relativeFrom="paragraph">
                  <wp:posOffset>3133090</wp:posOffset>
                </wp:positionV>
                <wp:extent cx="605790" cy="219075"/>
                <wp:effectExtent l="6350" t="6350" r="10160" b="15875"/>
                <wp:wrapNone/>
                <wp:docPr id="8" name="Rectangles 8"/>
                <wp:cNvGraphicFramePr/>
                <a:graphic xmlns:a="http://schemas.openxmlformats.org/drawingml/2006/main">
                  <a:graphicData uri="http://schemas.microsoft.com/office/word/2010/wordprocessingShape">
                    <wps:wsp>
                      <wps:cNvSpPr/>
                      <wps:spPr>
                        <a:xfrm>
                          <a:off x="4626610" y="8853805"/>
                          <a:ext cx="605790" cy="219075"/>
                        </a:xfrm>
                        <a:prstGeom prst="rect">
                          <a:avLst/>
                        </a:prstGeom>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7pt;margin-top:246.7pt;height:17.25pt;width:47.7pt;z-index:251661312;v-text-anchor:middle;mso-width-relative:page;mso-height-relative:page;" filled="f" stroked="t" coordsize="21600,21600" o:gfxdata="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oyTJy9oAAAALAQAADwAAAAAAAAABACAAAAAiAAAAZHJzL2Rvd25y&#10;ZXYueG1sUEsBAhQAFAAAAAgAh07iQLvIpz5uAgAA2gQAAA4AAAAAAAAAAQAgAAAAKQEAAGRycy9l&#10;Mm9Eb2MueG1sUEsFBgAAAAAGAAYAWQEAAAkGAAAAAA==&#10;">
                <v:fill on="f" focussize="0,0"/>
                <v:stroke weight="1pt" color="#ED7D31 [3205]"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957580</wp:posOffset>
                </wp:positionH>
                <wp:positionV relativeFrom="paragraph">
                  <wp:posOffset>2693670</wp:posOffset>
                </wp:positionV>
                <wp:extent cx="1038860" cy="180340"/>
                <wp:effectExtent l="6350" t="6350" r="8890" b="16510"/>
                <wp:wrapNone/>
                <wp:docPr id="7" name="Rectangles 7"/>
                <wp:cNvGraphicFramePr/>
                <a:graphic xmlns:a="http://schemas.openxmlformats.org/drawingml/2006/main">
                  <a:graphicData uri="http://schemas.microsoft.com/office/word/2010/wordprocessingShape">
                    <wps:wsp>
                      <wps:cNvSpPr/>
                      <wps:spPr>
                        <a:xfrm>
                          <a:off x="2223770" y="8482330"/>
                          <a:ext cx="1038860" cy="180340"/>
                        </a:xfrm>
                        <a:prstGeom prst="rect">
                          <a:avLst/>
                        </a:prstGeom>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5.4pt;margin-top:212.1pt;height:14.2pt;width:81.8pt;z-index:251660288;v-text-anchor:middle;mso-width-relative:page;mso-height-relative:page;" filled="f" stroked="t" coordsize="21600,21600" o:gfxdata="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Cn/FfLYAAAACwEAAA8AAAAAAAAAAQAgAAAAIgAAAGRycy9kb3ducmV2&#10;LnhtbFBLAQIUABQAAAAIAIdO4kC1vKD/bgIAANsEAAAOAAAAAAAAAAEAIAAAACcBAABkcnMvZTJv&#10;RG9jLnhtbFBLBQYAAAAABgAGAFkBAAAHBgAAAAA=&#10;">
                <v:fill on="f" focussize="0,0"/>
                <v:stroke weight="1pt" color="#ED7D31 [3205]" miterlimit="8" joinstyle="miter"/>
                <v:imagedata o:title=""/>
                <o:lock v:ext="edit" aspectratio="f"/>
              </v:rect>
            </w:pict>
          </mc:Fallback>
        </mc:AlternateContent>
      </w:r>
      <w:r>
        <w:drawing>
          <wp:inline distT="0" distB="0" distL="114300" distR="114300">
            <wp:extent cx="4517390" cy="3423285"/>
            <wp:effectExtent l="0" t="0" r="3810" b="571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7"/>
                    <a:stretch>
                      <a:fillRect/>
                    </a:stretch>
                  </pic:blipFill>
                  <pic:spPr>
                    <a:xfrm>
                      <a:off x="0" y="0"/>
                      <a:ext cx="4517390" cy="3423285"/>
                    </a:xfrm>
                    <a:prstGeom prst="rect">
                      <a:avLst/>
                    </a:prstGeom>
                    <a:noFill/>
                    <a:ln>
                      <a:noFill/>
                    </a:ln>
                  </pic:spPr>
                </pic:pic>
              </a:graphicData>
            </a:graphic>
          </wp:inline>
        </w:drawing>
      </w:r>
    </w:p>
    <w:p w14:paraId="45461670">
      <w:pPr>
        <w:numPr>
          <w:ilvl w:val="0"/>
          <w:numId w:val="0"/>
        </w:numPr>
        <w:bidi w:val="0"/>
        <w:jc w:val="both"/>
        <w:rPr>
          <w:rFonts w:hint="default"/>
          <w:lang w:val="vi-VN"/>
        </w:rPr>
      </w:pPr>
      <w:r>
        <w:rPr>
          <w:rFonts w:hint="default"/>
          <w:lang w:val="vi-VN"/>
        </w:rPr>
        <w:t xml:space="preserve">  + Chọn Next &gt;</w:t>
      </w:r>
    </w:p>
    <w:p w14:paraId="0BF02592">
      <w:pPr>
        <w:numPr>
          <w:ilvl w:val="0"/>
          <w:numId w:val="0"/>
        </w:numPr>
        <w:bidi w:val="0"/>
        <w:jc w:val="both"/>
        <w:rPr>
          <w:rFonts w:hint="default"/>
          <w:lang w:val="vi-VN"/>
        </w:rPr>
      </w:pPr>
      <w:r>
        <w:rPr>
          <w:rFonts w:hint="default"/>
          <w:lang w:val="vi-VN"/>
        </w:rPr>
        <w:t xml:space="preserve">  + Chọn đường dẫn chứa thư mục cài đặt (Có thể để mặc định)</w:t>
      </w:r>
    </w:p>
    <w:p w14:paraId="1EEA1DE5">
      <w:pPr>
        <w:numPr>
          <w:ilvl w:val="0"/>
          <w:numId w:val="0"/>
        </w:numPr>
        <w:bidi w:val="0"/>
        <w:jc w:val="center"/>
        <w:rPr>
          <w:rFonts w:hint="default"/>
          <w:lang w:val="vi-VN"/>
        </w:rPr>
      </w:pPr>
      <w:r>
        <w:rPr>
          <w:sz w:val="24"/>
        </w:rPr>
        <mc:AlternateContent>
          <mc:Choice Requires="wps">
            <w:drawing>
              <wp:anchor distT="0" distB="0" distL="114300" distR="114300" simplePos="0" relativeHeight="251663360" behindDoc="0" locked="0" layoutInCell="1" allowOverlap="1">
                <wp:simplePos x="0" y="0"/>
                <wp:positionH relativeFrom="column">
                  <wp:posOffset>674370</wp:posOffset>
                </wp:positionH>
                <wp:positionV relativeFrom="paragraph">
                  <wp:posOffset>1304290</wp:posOffset>
                </wp:positionV>
                <wp:extent cx="4514215" cy="257810"/>
                <wp:effectExtent l="6350" t="6350" r="13335" b="15240"/>
                <wp:wrapNone/>
                <wp:docPr id="15" name="Rectangles 15"/>
                <wp:cNvGraphicFramePr/>
                <a:graphic xmlns:a="http://schemas.openxmlformats.org/drawingml/2006/main">
                  <a:graphicData uri="http://schemas.microsoft.com/office/word/2010/wordprocessingShape">
                    <wps:wsp>
                      <wps:cNvSpPr/>
                      <wps:spPr>
                        <a:xfrm>
                          <a:off x="0" y="0"/>
                          <a:ext cx="4514215" cy="257810"/>
                        </a:xfrm>
                        <a:prstGeom prst="rect">
                          <a:avLst/>
                        </a:prstGeom>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3.1pt;margin-top:102.7pt;height:20.3pt;width:355.45pt;z-index:251663360;v-text-anchor:middle;mso-width-relative:page;mso-height-relative:page;" filled="f" stroked="t" coordsize="21600,21600" o:gfxdata="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sq38r2AAAAAsBAAAPAAAAAAAAAAEAIAAAACIAAABkcnMvZG93bnJldi54bWxQSwECFAAU&#10;AAAACACHTuJAAXGQf2MCAADRBAAADgAAAAAAAAABACAAAAAnAQAAZHJzL2Uyb0RvYy54bWxQSwUG&#10;AAAAAAYABgBZAQAA/AUAAAAA&#10;">
                <v:fill on="f" focussize="0,0"/>
                <v:stroke weight="1pt" color="#ED7D31 [3205]" miterlimit="8" joinstyle="miter"/>
                <v:imagedata o:title=""/>
                <o:lock v:ext="edit" aspectratio="f"/>
              </v:rect>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4042410</wp:posOffset>
                </wp:positionH>
                <wp:positionV relativeFrom="paragraph">
                  <wp:posOffset>3561715</wp:posOffset>
                </wp:positionV>
                <wp:extent cx="688340" cy="219075"/>
                <wp:effectExtent l="6350" t="6350" r="16510" b="15875"/>
                <wp:wrapNone/>
                <wp:docPr id="14" name="Rectangles 14"/>
                <wp:cNvGraphicFramePr/>
                <a:graphic xmlns:a="http://schemas.openxmlformats.org/drawingml/2006/main">
                  <a:graphicData uri="http://schemas.microsoft.com/office/word/2010/wordprocessingShape">
                    <wps:wsp>
                      <wps:cNvSpPr/>
                      <wps:spPr>
                        <a:xfrm>
                          <a:off x="0" y="0"/>
                          <a:ext cx="688340" cy="219075"/>
                        </a:xfrm>
                        <a:prstGeom prst="rect">
                          <a:avLst/>
                        </a:prstGeom>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8.3pt;margin-top:280.45pt;height:17.25pt;width:54.2pt;z-index:251662336;v-text-anchor:middle;mso-width-relative:page;mso-height-relative:page;" filled="f" stroked="t" coordsize="21600,21600" o:gfxdata="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QG8/v2AAAAAsBAAAPAAAAAAAAAAEAIAAAACIAAABkcnMvZG93bnJldi54bWxQSwECFAAU&#10;AAAACACHTuJA8AJwemMCAADQBAAADgAAAAAAAAABACAAAAAnAQAAZHJzL2Uyb0RvYy54bWxQSwUG&#10;AAAAAAYABgBZAQAA/AUAAAAA&#10;">
                <v:fill on="f" focussize="0,0"/>
                <v:stroke weight="1pt" color="#ED7D31 [3205]" miterlimit="8" joinstyle="miter"/>
                <v:imagedata o:title=""/>
                <o:lock v:ext="edit" aspectratio="f"/>
              </v:rect>
            </w:pict>
          </mc:Fallback>
        </mc:AlternateContent>
      </w:r>
      <w:r>
        <w:drawing>
          <wp:inline distT="0" distB="0" distL="114300" distR="114300">
            <wp:extent cx="5133340" cy="3860165"/>
            <wp:effectExtent l="0" t="0" r="10160" b="635"/>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8"/>
                    <a:stretch>
                      <a:fillRect/>
                    </a:stretch>
                  </pic:blipFill>
                  <pic:spPr>
                    <a:xfrm>
                      <a:off x="0" y="0"/>
                      <a:ext cx="5133340" cy="3860165"/>
                    </a:xfrm>
                    <a:prstGeom prst="rect">
                      <a:avLst/>
                    </a:prstGeom>
                    <a:noFill/>
                    <a:ln>
                      <a:noFill/>
                    </a:ln>
                  </pic:spPr>
                </pic:pic>
              </a:graphicData>
            </a:graphic>
          </wp:inline>
        </w:drawing>
      </w:r>
    </w:p>
    <w:p w14:paraId="03FD9395">
      <w:pPr>
        <w:numPr>
          <w:ilvl w:val="0"/>
          <w:numId w:val="0"/>
        </w:numPr>
        <w:bidi w:val="0"/>
        <w:jc w:val="both"/>
        <w:rPr>
          <w:rFonts w:hint="default"/>
          <w:lang w:val="vi-VN"/>
        </w:rPr>
      </w:pPr>
      <w:r>
        <w:rPr>
          <w:rFonts w:hint="default"/>
          <w:lang w:val="vi-VN"/>
        </w:rPr>
        <w:t xml:space="preserve">  + Chọn Next &gt;</w:t>
      </w:r>
    </w:p>
    <w:p w14:paraId="33A22C16">
      <w:pPr>
        <w:numPr>
          <w:ilvl w:val="0"/>
          <w:numId w:val="0"/>
        </w:numPr>
        <w:bidi w:val="0"/>
        <w:jc w:val="both"/>
        <w:rPr>
          <w:rFonts w:hint="default"/>
          <w:lang w:val="vi-VN"/>
        </w:rPr>
      </w:pPr>
      <w:r>
        <w:rPr>
          <w:rFonts w:hint="default"/>
          <w:lang w:val="vi-VN"/>
        </w:rPr>
        <w:t xml:space="preserve">  + Tùy chọn cho phép VS Code có tạo thư mục tại Start Menu hay không?</w:t>
      </w:r>
    </w:p>
    <w:p w14:paraId="5F324D6A">
      <w:pPr>
        <w:numPr>
          <w:ilvl w:val="0"/>
          <w:numId w:val="0"/>
        </w:numPr>
        <w:bidi w:val="0"/>
        <w:jc w:val="center"/>
        <w:rPr>
          <w:rFonts w:hint="default"/>
          <w:lang w:val="vi-VN"/>
        </w:rPr>
      </w:pPr>
      <w:r>
        <w:rPr>
          <w:sz w:val="24"/>
        </w:rPr>
        <mc:AlternateContent>
          <mc:Choice Requires="wps">
            <w:drawing>
              <wp:anchor distT="0" distB="0" distL="114300" distR="114300" simplePos="0" relativeHeight="251666432" behindDoc="0" locked="0" layoutInCell="1" allowOverlap="1">
                <wp:simplePos x="0" y="0"/>
                <wp:positionH relativeFrom="column">
                  <wp:posOffset>510540</wp:posOffset>
                </wp:positionH>
                <wp:positionV relativeFrom="paragraph">
                  <wp:posOffset>1404620</wp:posOffset>
                </wp:positionV>
                <wp:extent cx="4907915" cy="289560"/>
                <wp:effectExtent l="6350" t="6350" r="13335" b="8890"/>
                <wp:wrapNone/>
                <wp:docPr id="19" name="Rectangles 19"/>
                <wp:cNvGraphicFramePr/>
                <a:graphic xmlns:a="http://schemas.openxmlformats.org/drawingml/2006/main">
                  <a:graphicData uri="http://schemas.microsoft.com/office/word/2010/wordprocessingShape">
                    <wps:wsp>
                      <wps:cNvSpPr/>
                      <wps:spPr>
                        <a:xfrm>
                          <a:off x="0" y="0"/>
                          <a:ext cx="4907915" cy="289560"/>
                        </a:xfrm>
                        <a:prstGeom prst="rect">
                          <a:avLst/>
                        </a:prstGeom>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0.2pt;margin-top:110.6pt;height:22.8pt;width:386.45pt;z-index:251666432;v-text-anchor:middle;mso-width-relative:page;mso-height-relative:page;" filled="f" stroked="t" coordsize="21600,21600" o:gfxdata="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OkBSJ7YAAAACgEAAA8AAAAAAAAAAQAgAAAAIgAAAGRycy9kb3ducmV2LnhtbFBLAQIU&#10;ABQAAAAIAIdO4kCOW3X+ZQIAANEEAAAOAAAAAAAAAAEAIAAAACcBAABkcnMvZTJvRG9jLnhtbFBL&#10;BQYAAAAABgAGAFkBAAD+BQAAAAA=&#10;">
                <v:fill on="f" focussize="0,0"/>
                <v:stroke weight="1pt" color="#ED7D31 [3205]" miterlimit="8" joinstyle="miter"/>
                <v:imagedata o:title=""/>
                <o:lock v:ext="edit" aspectratio="f"/>
              </v:rect>
            </w:pict>
          </mc:Fallback>
        </mc:AlternateContent>
      </w:r>
      <w:r>
        <w:rPr>
          <w:sz w:val="24"/>
        </w:rPr>
        <mc:AlternateContent>
          <mc:Choice Requires="wps">
            <w:drawing>
              <wp:anchor distT="0" distB="0" distL="114300" distR="114300" simplePos="0" relativeHeight="251664384" behindDoc="0" locked="0" layoutInCell="1" allowOverlap="1">
                <wp:simplePos x="0" y="0"/>
                <wp:positionH relativeFrom="column">
                  <wp:posOffset>4154805</wp:posOffset>
                </wp:positionH>
                <wp:positionV relativeFrom="paragraph">
                  <wp:posOffset>3878580</wp:posOffset>
                </wp:positionV>
                <wp:extent cx="727710" cy="254635"/>
                <wp:effectExtent l="6350" t="6350" r="15240" b="18415"/>
                <wp:wrapNone/>
                <wp:docPr id="17" name="Rectangles 17"/>
                <wp:cNvGraphicFramePr/>
                <a:graphic xmlns:a="http://schemas.openxmlformats.org/drawingml/2006/main">
                  <a:graphicData uri="http://schemas.microsoft.com/office/word/2010/wordprocessingShape">
                    <wps:wsp>
                      <wps:cNvSpPr/>
                      <wps:spPr>
                        <a:xfrm>
                          <a:off x="0" y="0"/>
                          <a:ext cx="727710" cy="254635"/>
                        </a:xfrm>
                        <a:prstGeom prst="rect">
                          <a:avLst/>
                        </a:prstGeom>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7.15pt;margin-top:305.4pt;height:20.05pt;width:57.3pt;z-index:251664384;v-text-anchor:middle;mso-width-relative:page;mso-height-relative:page;" filled="f" stroked="t" coordsize="21600,21600" o:gfxdata="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aSjmP2AAAAAsBAAAPAAAAAAAAAAEAIAAAACIAAABkcnMvZG93bnJldi54bWxQSwECFAAU&#10;AAAACACHTuJAUQLsF2MCAADQBAAADgAAAAAAAAABACAAAAAnAQAAZHJzL2Uyb0RvYy54bWxQSwUG&#10;AAAAAAYABgBZAQAA/AUAAAAA&#10;">
                <v:fill on="f" focussize="0,0"/>
                <v:stroke weight="1pt" color="#ED7D31 [3205]" miterlimit="8" joinstyle="miter"/>
                <v:imagedata o:title=""/>
                <o:lock v:ext="edit" aspectratio="f"/>
              </v:rect>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525145</wp:posOffset>
                </wp:positionH>
                <wp:positionV relativeFrom="paragraph">
                  <wp:posOffset>3490595</wp:posOffset>
                </wp:positionV>
                <wp:extent cx="1625600" cy="219075"/>
                <wp:effectExtent l="6350" t="6350" r="6350" b="15875"/>
                <wp:wrapNone/>
                <wp:docPr id="18" name="Rectangles 18"/>
                <wp:cNvGraphicFramePr/>
                <a:graphic xmlns:a="http://schemas.openxmlformats.org/drawingml/2006/main">
                  <a:graphicData uri="http://schemas.microsoft.com/office/word/2010/wordprocessingShape">
                    <wps:wsp>
                      <wps:cNvSpPr/>
                      <wps:spPr>
                        <a:xfrm>
                          <a:off x="0" y="0"/>
                          <a:ext cx="1625600" cy="219075"/>
                        </a:xfrm>
                        <a:prstGeom prst="rect">
                          <a:avLst/>
                        </a:prstGeom>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1.35pt;margin-top:274.85pt;height:17.25pt;width:128pt;z-index:251665408;v-text-anchor:middle;mso-width-relative:page;mso-height-relative:page;" filled="f" stroked="t" coordsize="21600,21600" o:gfxdata="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n8w/LYAAAACgEAAA8AAAAAAAAAAQAgAAAAIgAAAGRycy9kb3ducmV2LnhtbFBLAQIUABQA&#10;AAAIAIdO4kCGTxztYgIAANEEAAAOAAAAAAAAAAEAIAAAACcBAABkcnMvZTJvRG9jLnhtbFBLBQYA&#10;AAAABgAGAFkBAAD7BQAAAAA=&#10;">
                <v:fill on="f" focussize="0,0"/>
                <v:stroke weight="1pt" color="#ED7D31 [3205]" miterlimit="8" joinstyle="miter"/>
                <v:imagedata o:title=""/>
                <o:lock v:ext="edit" aspectratio="f"/>
              </v:rect>
            </w:pict>
          </mc:Fallback>
        </mc:AlternateContent>
      </w:r>
      <w:r>
        <w:drawing>
          <wp:inline distT="0" distB="0" distL="114300" distR="114300">
            <wp:extent cx="5538470" cy="4211955"/>
            <wp:effectExtent l="0" t="0" r="11430" b="4445"/>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9"/>
                    <a:stretch>
                      <a:fillRect/>
                    </a:stretch>
                  </pic:blipFill>
                  <pic:spPr>
                    <a:xfrm>
                      <a:off x="0" y="0"/>
                      <a:ext cx="5538470" cy="4211955"/>
                    </a:xfrm>
                    <a:prstGeom prst="rect">
                      <a:avLst/>
                    </a:prstGeom>
                    <a:noFill/>
                    <a:ln>
                      <a:noFill/>
                    </a:ln>
                  </pic:spPr>
                </pic:pic>
              </a:graphicData>
            </a:graphic>
          </wp:inline>
        </w:drawing>
      </w:r>
    </w:p>
    <w:p w14:paraId="631F0425">
      <w:pPr>
        <w:numPr>
          <w:ilvl w:val="0"/>
          <w:numId w:val="0"/>
        </w:numPr>
        <w:bidi w:val="0"/>
        <w:jc w:val="both"/>
        <w:rPr>
          <w:rFonts w:hint="default"/>
          <w:lang w:val="vi-VN"/>
        </w:rPr>
      </w:pPr>
      <w:r>
        <w:rPr>
          <w:rFonts w:hint="default"/>
          <w:lang w:val="vi-VN"/>
        </w:rPr>
        <w:t xml:space="preserve">  + Chọn Next &gt;</w:t>
      </w:r>
    </w:p>
    <w:p w14:paraId="664DF724">
      <w:pPr>
        <w:numPr>
          <w:ilvl w:val="0"/>
          <w:numId w:val="0"/>
        </w:numPr>
        <w:bidi w:val="0"/>
        <w:jc w:val="both"/>
        <w:rPr>
          <w:rFonts w:hint="default"/>
          <w:lang w:val="vi-VN"/>
        </w:rPr>
      </w:pPr>
      <w:r>
        <w:rPr>
          <w:rFonts w:hint="default"/>
          <w:lang w:val="vi-VN"/>
        </w:rPr>
        <w:t xml:space="preserve">  + Các tùy chọn thêm:</w:t>
      </w:r>
    </w:p>
    <w:p w14:paraId="5939850A">
      <w:pPr>
        <w:numPr>
          <w:ilvl w:val="0"/>
          <w:numId w:val="0"/>
        </w:numPr>
        <w:bidi w:val="0"/>
        <w:ind w:firstLine="217"/>
        <w:jc w:val="both"/>
        <w:rPr>
          <w:rFonts w:hint="default"/>
          <w:lang w:val="en-US"/>
        </w:rPr>
      </w:pPr>
      <w:r>
        <w:rPr>
          <w:rFonts w:hint="default"/>
          <w:lang w:val="vi-VN"/>
        </w:rPr>
        <w:t xml:space="preserve">|- Create </w:t>
      </w:r>
      <w:r>
        <w:rPr>
          <w:rFonts w:hint="default"/>
          <w:lang w:val="en-US"/>
        </w:rPr>
        <w:t>a desktop icon</w:t>
      </w:r>
    </w:p>
    <w:p w14:paraId="76131947">
      <w:pPr>
        <w:numPr>
          <w:ilvl w:val="0"/>
          <w:numId w:val="0"/>
        </w:numPr>
        <w:bidi w:val="0"/>
        <w:ind w:firstLine="217"/>
        <w:jc w:val="both"/>
        <w:rPr>
          <w:rFonts w:hint="default"/>
          <w:lang w:val="en-US"/>
        </w:rPr>
      </w:pPr>
      <w:r>
        <w:rPr>
          <w:rFonts w:hint="default"/>
          <w:lang w:val="en-US"/>
        </w:rPr>
        <w:t>|- Add “Open with Code” action to Windows Explorer file context menu</w:t>
      </w:r>
    </w:p>
    <w:p w14:paraId="3DCB6752">
      <w:pPr>
        <w:numPr>
          <w:ilvl w:val="0"/>
          <w:numId w:val="0"/>
        </w:numPr>
        <w:bidi w:val="0"/>
        <w:ind w:firstLine="217"/>
        <w:jc w:val="both"/>
        <w:rPr>
          <w:rFonts w:hint="default"/>
          <w:lang w:val="en-US"/>
        </w:rPr>
      </w:pPr>
      <w:r>
        <w:rPr>
          <w:rFonts w:hint="default"/>
          <w:lang w:val="en-US"/>
        </w:rPr>
        <w:t>|- Add “Open with Code” action to Windows Explorer directory context menu</w:t>
      </w:r>
    </w:p>
    <w:p w14:paraId="56E2F883">
      <w:pPr>
        <w:numPr>
          <w:ilvl w:val="0"/>
          <w:numId w:val="0"/>
        </w:numPr>
        <w:bidi w:val="0"/>
        <w:ind w:firstLine="217"/>
        <w:jc w:val="both"/>
        <w:rPr>
          <w:rFonts w:hint="default"/>
          <w:lang w:val="en-US"/>
        </w:rPr>
      </w:pPr>
      <w:r>
        <w:rPr>
          <w:rFonts w:hint="default"/>
          <w:lang w:val="en-US"/>
        </w:rPr>
        <w:t>|- Register Code as an editor for suppoterd file types</w:t>
      </w:r>
    </w:p>
    <w:p w14:paraId="6E105FD4">
      <w:pPr>
        <w:numPr>
          <w:ilvl w:val="0"/>
          <w:numId w:val="0"/>
        </w:numPr>
        <w:bidi w:val="0"/>
        <w:ind w:firstLine="217"/>
        <w:jc w:val="both"/>
        <w:rPr>
          <w:rFonts w:hint="default"/>
          <w:lang w:val="en-US"/>
        </w:rPr>
      </w:pPr>
      <w:r>
        <w:rPr>
          <w:rFonts w:hint="default"/>
          <w:lang w:val="en-US"/>
        </w:rPr>
        <w:t>|- Add to PATH (requires shell restart)</w:t>
      </w:r>
    </w:p>
    <w:p w14:paraId="24D09F51">
      <w:pPr>
        <w:numPr>
          <w:ilvl w:val="0"/>
          <w:numId w:val="0"/>
        </w:numPr>
        <w:bidi w:val="0"/>
        <w:jc w:val="center"/>
        <w:rPr>
          <w:rFonts w:hint="default"/>
          <w:lang w:val="vi-VN"/>
        </w:rPr>
      </w:pPr>
      <w:r>
        <w:rPr>
          <w:sz w:val="24"/>
        </w:rPr>
        <mc:AlternateContent>
          <mc:Choice Requires="wps">
            <w:drawing>
              <wp:anchor distT="0" distB="0" distL="114300" distR="114300" simplePos="0" relativeHeight="251669504" behindDoc="0" locked="0" layoutInCell="1" allowOverlap="1">
                <wp:simplePos x="0" y="0"/>
                <wp:positionH relativeFrom="column">
                  <wp:posOffset>878205</wp:posOffset>
                </wp:positionH>
                <wp:positionV relativeFrom="paragraph">
                  <wp:posOffset>1567815</wp:posOffset>
                </wp:positionV>
                <wp:extent cx="3051175" cy="781050"/>
                <wp:effectExtent l="6350" t="6350" r="15875" b="12700"/>
                <wp:wrapNone/>
                <wp:docPr id="25" name="Rectangles 25"/>
                <wp:cNvGraphicFramePr/>
                <a:graphic xmlns:a="http://schemas.openxmlformats.org/drawingml/2006/main">
                  <a:graphicData uri="http://schemas.microsoft.com/office/word/2010/wordprocessingShape">
                    <wps:wsp>
                      <wps:cNvSpPr/>
                      <wps:spPr>
                        <a:xfrm>
                          <a:off x="0" y="0"/>
                          <a:ext cx="3051175" cy="781050"/>
                        </a:xfrm>
                        <a:prstGeom prst="rect">
                          <a:avLst/>
                        </a:prstGeom>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9.15pt;margin-top:123.45pt;height:61.5pt;width:240.25pt;z-index:251669504;v-text-anchor:middle;mso-width-relative:page;mso-height-relative:page;" filled="f" stroked="t" coordsize="21600,21600" o:gfxdata="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LfObo3ZAAAACwEAAA8AAAAAAAAAAQAgAAAAIgAAAGRycy9kb3ducmV2LnhtbFBLAQIU&#10;ABQAAAAIAIdO4kD7wxeXZAIAANEEAAAOAAAAAAAAAAEAIAAAACgBAABkcnMvZTJvRG9jLnhtbFBL&#10;BQYAAAAABgAGAFkBAAD+BQAAAAA=&#10;">
                <v:fill on="f" focussize="0,0"/>
                <v:stroke weight="1pt" color="#ED7D31 [3205]" miterlimit="8" joinstyle="miter"/>
                <v:imagedata o:title=""/>
                <o:lock v:ext="edit" aspectratio="f"/>
              </v:rect>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3951605</wp:posOffset>
                </wp:positionH>
                <wp:positionV relativeFrom="paragraph">
                  <wp:posOffset>3275965</wp:posOffset>
                </wp:positionV>
                <wp:extent cx="657860" cy="254635"/>
                <wp:effectExtent l="6350" t="6350" r="8890" b="18415"/>
                <wp:wrapNone/>
                <wp:docPr id="24" name="Rectangles 24"/>
                <wp:cNvGraphicFramePr/>
                <a:graphic xmlns:a="http://schemas.openxmlformats.org/drawingml/2006/main">
                  <a:graphicData uri="http://schemas.microsoft.com/office/word/2010/wordprocessingShape">
                    <wps:wsp>
                      <wps:cNvSpPr/>
                      <wps:spPr>
                        <a:xfrm>
                          <a:off x="0" y="0"/>
                          <a:ext cx="657860" cy="254635"/>
                        </a:xfrm>
                        <a:prstGeom prst="rect">
                          <a:avLst/>
                        </a:prstGeom>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1.15pt;margin-top:257.95pt;height:20.05pt;width:51.8pt;z-index:251668480;v-text-anchor:middle;mso-width-relative:page;mso-height-relative:page;" filled="f" stroked="t" coordsize="21600,21600" o:gfxdata="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kAkR59gAAAALAQAADwAAAAAAAAABACAAAAAiAAAAZHJzL2Rvd25yZXYueG1sUEsBAhQA&#10;FAAAAAgAh07iQABQjH9kAgAA0AQAAA4AAAAAAAAAAQAgAAAAJwEAAGRycy9lMm9Eb2MueG1sUEsF&#10;BgAAAAAGAAYAWQEAAP0FAAAAAA==&#10;">
                <v:fill on="f" focussize="0,0"/>
                <v:stroke weight="1pt" color="#ED7D31 [3205]" miterlimit="8" joinstyle="miter"/>
                <v:imagedata o:title=""/>
                <o:lock v:ext="edit" aspectratio="f"/>
              </v:rect>
            </w:pict>
          </mc:Fallback>
        </mc:AlternateContent>
      </w:r>
      <w:r>
        <w:drawing>
          <wp:inline distT="0" distB="0" distL="114300" distR="114300">
            <wp:extent cx="4780915" cy="3594100"/>
            <wp:effectExtent l="0" t="0" r="6985"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
                    <pic:cNvPicPr>
                      <a:picLocks noChangeAspect="1"/>
                    </pic:cNvPicPr>
                  </pic:nvPicPr>
                  <pic:blipFill>
                    <a:blip r:embed="rId10"/>
                    <a:stretch>
                      <a:fillRect/>
                    </a:stretch>
                  </pic:blipFill>
                  <pic:spPr>
                    <a:xfrm>
                      <a:off x="0" y="0"/>
                      <a:ext cx="4780915" cy="3594100"/>
                    </a:xfrm>
                    <a:prstGeom prst="rect">
                      <a:avLst/>
                    </a:prstGeom>
                    <a:noFill/>
                    <a:ln>
                      <a:noFill/>
                    </a:ln>
                  </pic:spPr>
                </pic:pic>
              </a:graphicData>
            </a:graphic>
          </wp:inline>
        </w:drawing>
      </w:r>
    </w:p>
    <w:p w14:paraId="3E68ADAA">
      <w:pPr>
        <w:numPr>
          <w:ilvl w:val="0"/>
          <w:numId w:val="0"/>
        </w:numPr>
        <w:bidi w:val="0"/>
        <w:jc w:val="both"/>
        <w:rPr>
          <w:rFonts w:hint="default"/>
          <w:lang w:val="vi-VN"/>
        </w:rPr>
      </w:pPr>
      <w:r>
        <w:rPr>
          <w:rFonts w:hint="default"/>
          <w:lang w:val="vi-VN"/>
        </w:rPr>
        <w:t xml:space="preserve">  + Chọn Next &gt;</w:t>
      </w:r>
    </w:p>
    <w:p w14:paraId="7AFC8E61">
      <w:pPr>
        <w:numPr>
          <w:ilvl w:val="0"/>
          <w:numId w:val="0"/>
        </w:numPr>
        <w:bidi w:val="0"/>
        <w:jc w:val="center"/>
      </w:pPr>
      <w:r>
        <w:rPr>
          <w:sz w:val="24"/>
        </w:rPr>
        <mc:AlternateContent>
          <mc:Choice Requires="wps">
            <w:drawing>
              <wp:anchor distT="0" distB="0" distL="114300" distR="114300" simplePos="0" relativeHeight="251667456" behindDoc="0" locked="0" layoutInCell="1" allowOverlap="1">
                <wp:simplePos x="0" y="0"/>
                <wp:positionH relativeFrom="column">
                  <wp:posOffset>4034155</wp:posOffset>
                </wp:positionH>
                <wp:positionV relativeFrom="paragraph">
                  <wp:posOffset>3502660</wp:posOffset>
                </wp:positionV>
                <wp:extent cx="657860" cy="254635"/>
                <wp:effectExtent l="6350" t="6350" r="8890" b="18415"/>
                <wp:wrapNone/>
                <wp:docPr id="23" name="Rectangles 23"/>
                <wp:cNvGraphicFramePr/>
                <a:graphic xmlns:a="http://schemas.openxmlformats.org/drawingml/2006/main">
                  <a:graphicData uri="http://schemas.microsoft.com/office/word/2010/wordprocessingShape">
                    <wps:wsp>
                      <wps:cNvSpPr/>
                      <wps:spPr>
                        <a:xfrm>
                          <a:off x="0" y="0"/>
                          <a:ext cx="657860" cy="254635"/>
                        </a:xfrm>
                        <a:prstGeom prst="rect">
                          <a:avLst/>
                        </a:prstGeom>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7.65pt;margin-top:275.8pt;height:20.05pt;width:51.8pt;z-index:251667456;v-text-anchor:middle;mso-width-relative:page;mso-height-relative:page;" filled="f" stroked="t" coordsize="21600,21600" o:gfxdata="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N/a3fZAAAACwEAAA8AAAAAAAAAAQAgAAAAIgAAAGRycy9kb3ducmV2LnhtbFBLAQIU&#10;ABQAAAAIAIdO4kCRN2hlZAIAANAEAAAOAAAAAAAAAAEAIAAAACgBAABkcnMvZTJvRG9jLnhtbFBL&#10;BQYAAAAABgAGAFkBAAD+BQAAAAA=&#10;">
                <v:fill on="f" focussize="0,0"/>
                <v:stroke weight="1pt" color="#ED7D31 [3205]" miterlimit="8" joinstyle="miter"/>
                <v:imagedata o:title=""/>
                <o:lock v:ext="edit" aspectratio="f"/>
              </v:rect>
            </w:pict>
          </mc:Fallback>
        </mc:AlternateContent>
      </w:r>
      <w:r>
        <w:drawing>
          <wp:inline distT="0" distB="0" distL="114300" distR="114300">
            <wp:extent cx="5066030" cy="3794760"/>
            <wp:effectExtent l="0" t="0" r="1270" b="254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1"/>
                    <a:stretch>
                      <a:fillRect/>
                    </a:stretch>
                  </pic:blipFill>
                  <pic:spPr>
                    <a:xfrm>
                      <a:off x="0" y="0"/>
                      <a:ext cx="5066030" cy="3794760"/>
                    </a:xfrm>
                    <a:prstGeom prst="rect">
                      <a:avLst/>
                    </a:prstGeom>
                    <a:noFill/>
                    <a:ln>
                      <a:noFill/>
                    </a:ln>
                  </pic:spPr>
                </pic:pic>
              </a:graphicData>
            </a:graphic>
          </wp:inline>
        </w:drawing>
      </w:r>
    </w:p>
    <w:p w14:paraId="57F6040D">
      <w:pPr>
        <w:numPr>
          <w:ilvl w:val="0"/>
          <w:numId w:val="0"/>
        </w:numPr>
        <w:bidi w:val="0"/>
        <w:jc w:val="left"/>
        <w:rPr>
          <w:rFonts w:hint="default"/>
          <w:lang w:val="vi-VN"/>
        </w:rPr>
      </w:pPr>
      <w:r>
        <w:rPr>
          <w:rFonts w:hint="default"/>
          <w:lang w:val="vi-VN"/>
        </w:rPr>
        <w:t xml:space="preserve">  + Chọn Install</w:t>
      </w:r>
    </w:p>
    <w:p w14:paraId="32D06365">
      <w:pPr>
        <w:numPr>
          <w:ilvl w:val="0"/>
          <w:numId w:val="0"/>
        </w:numPr>
        <w:bidi w:val="0"/>
        <w:jc w:val="left"/>
        <w:rPr>
          <w:rFonts w:hint="default"/>
          <w:lang w:val="vi-VN"/>
        </w:rPr>
      </w:pPr>
      <w:r>
        <w:rPr>
          <w:rFonts w:hint="default"/>
          <w:lang w:val="vi-VN"/>
        </w:rPr>
        <w:t xml:space="preserve">  + Done !!!</w:t>
      </w:r>
    </w:p>
    <w:p w14:paraId="07CB8993">
      <w:pPr>
        <w:numPr>
          <w:ilvl w:val="0"/>
          <w:numId w:val="0"/>
        </w:numPr>
        <w:bidi w:val="0"/>
        <w:jc w:val="center"/>
        <w:rPr>
          <w:rFonts w:hint="default"/>
          <w:lang w:val="vi-VN"/>
        </w:rPr>
      </w:pPr>
      <w:r>
        <w:drawing>
          <wp:inline distT="0" distB="0" distL="114300" distR="114300">
            <wp:extent cx="4738370" cy="3593465"/>
            <wp:effectExtent l="0" t="0" r="11430" b="63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2"/>
                    <a:stretch>
                      <a:fillRect/>
                    </a:stretch>
                  </pic:blipFill>
                  <pic:spPr>
                    <a:xfrm>
                      <a:off x="0" y="0"/>
                      <a:ext cx="4738370" cy="3593465"/>
                    </a:xfrm>
                    <a:prstGeom prst="rect">
                      <a:avLst/>
                    </a:prstGeom>
                    <a:noFill/>
                    <a:ln>
                      <a:noFill/>
                    </a:ln>
                  </pic:spPr>
                </pic:pic>
              </a:graphicData>
            </a:graphic>
          </wp:inline>
        </w:drawing>
      </w:r>
    </w:p>
    <w:p w14:paraId="2F8121D4">
      <w:pPr>
        <w:numPr>
          <w:ilvl w:val="0"/>
          <w:numId w:val="14"/>
        </w:numPr>
        <w:bidi w:val="0"/>
        <w:ind w:left="420" w:leftChars="0" w:hanging="420" w:firstLineChars="0"/>
        <w:rPr>
          <w:rFonts w:hint="default" w:ascii="Intel Clear" w:hAnsi="Intel Clear" w:cs="Intel Clear"/>
          <w:lang w:val="vi-VN"/>
        </w:rPr>
      </w:pPr>
      <w:r>
        <w:rPr>
          <w:rFonts w:hint="default" w:ascii="Intel Clear" w:hAnsi="Intel Clear" w:cs="Intel Clear"/>
          <w:b/>
          <w:bCs/>
          <w:u w:val="single"/>
          <w:lang w:val="vi-VN"/>
        </w:rPr>
        <w:t>Hướng dẫn cài đặt môi trường C++ trên VS Code:</w:t>
      </w:r>
    </w:p>
    <w:p w14:paraId="7839BE59">
      <w:pPr>
        <w:numPr>
          <w:ilvl w:val="0"/>
          <w:numId w:val="0"/>
        </w:numPr>
        <w:bidi w:val="0"/>
        <w:ind w:leftChars="0"/>
        <w:rPr>
          <w:rFonts w:hint="default" w:ascii="Intel Clear" w:hAnsi="Intel Clear" w:cs="Intel Clear"/>
          <w:lang w:val="vi-VN"/>
        </w:rPr>
      </w:pPr>
      <w:r>
        <w:rPr>
          <w:rFonts w:hint="default" w:ascii="Intel Clear" w:hAnsi="Intel Clear" w:cs="Intel Clear"/>
          <w:lang w:val="vi-VN"/>
        </w:rPr>
        <w:t>- Cài đặt Extensions:</w:t>
      </w:r>
    </w:p>
    <w:p w14:paraId="6BEAB47D">
      <w:pPr>
        <w:numPr>
          <w:ilvl w:val="0"/>
          <w:numId w:val="0"/>
        </w:numPr>
        <w:bidi w:val="0"/>
        <w:ind w:leftChars="0"/>
        <w:rPr>
          <w:rFonts w:hint="default"/>
          <w:lang w:val="vi-VN"/>
        </w:rPr>
      </w:pPr>
      <w:r>
        <w:rPr>
          <w:rFonts w:hint="default" w:ascii="Intel Clear" w:hAnsi="Intel Clear" w:cs="Intel Clear"/>
          <w:lang w:val="vi-VN"/>
        </w:rPr>
        <w:t xml:space="preserve">  + Chọn tính năng quản lý extensions trong giao diện VS Code: </w:t>
      </w:r>
    </w:p>
    <w:p w14:paraId="34B3C0F9">
      <w:pPr>
        <w:numPr>
          <w:ilvl w:val="0"/>
          <w:numId w:val="0"/>
        </w:numPr>
        <w:bidi w:val="0"/>
        <w:ind w:leftChars="0"/>
        <w:jc w:val="center"/>
      </w:pPr>
      <w:r>
        <w:rPr>
          <w:sz w:val="24"/>
        </w:rPr>
        <mc:AlternateContent>
          <mc:Choice Requires="wps">
            <w:drawing>
              <wp:anchor distT="0" distB="0" distL="114300" distR="114300" simplePos="0" relativeHeight="251670528" behindDoc="0" locked="0" layoutInCell="1" allowOverlap="1">
                <wp:simplePos x="0" y="0"/>
                <wp:positionH relativeFrom="column">
                  <wp:posOffset>1049655</wp:posOffset>
                </wp:positionH>
                <wp:positionV relativeFrom="paragraph">
                  <wp:posOffset>2092325</wp:posOffset>
                </wp:positionV>
                <wp:extent cx="410210" cy="419100"/>
                <wp:effectExtent l="13970" t="13970" r="20320" b="24130"/>
                <wp:wrapNone/>
                <wp:docPr id="26" name="Rectangles 26"/>
                <wp:cNvGraphicFramePr/>
                <a:graphic xmlns:a="http://schemas.openxmlformats.org/drawingml/2006/main">
                  <a:graphicData uri="http://schemas.microsoft.com/office/word/2010/wordprocessingShape">
                    <wps:wsp>
                      <wps:cNvSpPr/>
                      <wps:spPr>
                        <a:xfrm>
                          <a:off x="0" y="0"/>
                          <a:ext cx="410210" cy="419100"/>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2.65pt;margin-top:164.75pt;height:33pt;width:32.3pt;z-index:251670528;v-text-anchor:middle;mso-width-relative:page;mso-height-relative:page;" filled="f" stroked="t" coordsize="21600,21600" o:gfxdata="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6SEK9gAAAALAQAADwAAAAAAAAABACAAAAAiAAAAZHJzL2Rvd25yZXYueG1sUEsBAhQA&#10;FAAAAAgAh07iQFffj9xkAgAA0AQAAA4AAAAAAAAAAQAgAAAAJwEAAGRycy9lMm9Eb2MueG1sUEsF&#10;BgAAAAAGAAYAWQEAAP0FAAAAAA==&#10;">
                <v:fill on="f" focussize="0,0"/>
                <v:stroke weight="2.25pt" color="#ED7D31 [3205]" miterlimit="8" joinstyle="miter"/>
                <v:imagedata o:title=""/>
                <o:lock v:ext="edit" aspectratio="f"/>
              </v:rect>
            </w:pict>
          </mc:Fallback>
        </mc:AlternateContent>
      </w:r>
      <w:r>
        <w:drawing>
          <wp:inline distT="0" distB="0" distL="114300" distR="114300">
            <wp:extent cx="3976370" cy="4517390"/>
            <wp:effectExtent l="0" t="0" r="11430" b="381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13"/>
                    <a:stretch>
                      <a:fillRect/>
                    </a:stretch>
                  </pic:blipFill>
                  <pic:spPr>
                    <a:xfrm>
                      <a:off x="0" y="0"/>
                      <a:ext cx="3976370" cy="4517390"/>
                    </a:xfrm>
                    <a:prstGeom prst="rect">
                      <a:avLst/>
                    </a:prstGeom>
                    <a:noFill/>
                    <a:ln>
                      <a:noFill/>
                    </a:ln>
                  </pic:spPr>
                </pic:pic>
              </a:graphicData>
            </a:graphic>
          </wp:inline>
        </w:drawing>
      </w:r>
    </w:p>
    <w:p w14:paraId="235D7BEE">
      <w:pPr>
        <w:numPr>
          <w:ilvl w:val="0"/>
          <w:numId w:val="0"/>
        </w:numPr>
        <w:bidi w:val="0"/>
        <w:ind w:leftChars="0"/>
        <w:rPr>
          <w:rFonts w:hint="default"/>
          <w:lang w:val="vi-VN"/>
        </w:rPr>
      </w:pPr>
      <w:r>
        <w:rPr>
          <w:rFonts w:hint="default"/>
          <w:lang w:val="vi-VN"/>
        </w:rPr>
        <w:t xml:space="preserve">Hoặc sử dụng phím tắt </w:t>
      </w:r>
      <w:r>
        <w:rPr>
          <w:rFonts w:hint="default"/>
          <w:b/>
          <w:bCs/>
          <w:lang w:val="vi-VN"/>
        </w:rPr>
        <w:t>Ctrl + Shift + X</w:t>
      </w:r>
      <w:r>
        <w:rPr>
          <w:rFonts w:hint="default"/>
          <w:lang w:val="vi-VN"/>
        </w:rPr>
        <w:t xml:space="preserve"> hoặc vào </w:t>
      </w:r>
      <w:r>
        <w:rPr>
          <w:rFonts w:hint="default"/>
          <w:b/>
          <w:bCs/>
          <w:lang w:val="vi-VN"/>
        </w:rPr>
        <w:t>View</w:t>
      </w:r>
      <w:r>
        <w:rPr>
          <w:rFonts w:hint="default"/>
          <w:lang w:val="vi-VN"/>
        </w:rPr>
        <w:t xml:space="preserve"> chọn</w:t>
      </w:r>
      <w:r>
        <w:rPr>
          <w:rFonts w:hint="default"/>
          <w:b/>
          <w:bCs/>
          <w:lang w:val="vi-VN"/>
        </w:rPr>
        <w:t xml:space="preserve"> Extensions</w:t>
      </w:r>
    </w:p>
    <w:p w14:paraId="0003AFFC">
      <w:pPr>
        <w:numPr>
          <w:ilvl w:val="0"/>
          <w:numId w:val="0"/>
        </w:numPr>
        <w:bidi w:val="0"/>
        <w:ind w:leftChars="0"/>
        <w:jc w:val="center"/>
        <w:rPr>
          <w:rFonts w:hint="default"/>
          <w:lang w:val="vi-VN"/>
        </w:rPr>
      </w:pPr>
      <w:r>
        <w:rPr>
          <w:sz w:val="24"/>
        </w:rPr>
        <mc:AlternateContent>
          <mc:Choice Requires="wps">
            <w:drawing>
              <wp:anchor distT="0" distB="0" distL="114300" distR="114300" simplePos="0" relativeHeight="251672576" behindDoc="0" locked="0" layoutInCell="1" allowOverlap="1">
                <wp:simplePos x="0" y="0"/>
                <wp:positionH relativeFrom="column">
                  <wp:posOffset>2465705</wp:posOffset>
                </wp:positionH>
                <wp:positionV relativeFrom="paragraph">
                  <wp:posOffset>46990</wp:posOffset>
                </wp:positionV>
                <wp:extent cx="340360" cy="222885"/>
                <wp:effectExtent l="13970" t="13970" r="26670" b="17145"/>
                <wp:wrapNone/>
                <wp:docPr id="29" name="Rectangles 29"/>
                <wp:cNvGraphicFramePr/>
                <a:graphic xmlns:a="http://schemas.openxmlformats.org/drawingml/2006/main">
                  <a:graphicData uri="http://schemas.microsoft.com/office/word/2010/wordprocessingShape">
                    <wps:wsp>
                      <wps:cNvSpPr/>
                      <wps:spPr>
                        <a:xfrm>
                          <a:off x="0" y="0"/>
                          <a:ext cx="340360" cy="222885"/>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4.15pt;margin-top:3.7pt;height:17.55pt;width:26.8pt;z-index:251672576;v-text-anchor:middle;mso-width-relative:page;mso-height-relative:page;" filled="f" stroked="t" coordsize="21600,21600" o:gfxdata="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d3BjHWAAAACAEAAA8AAAAAAAAAAQAgAAAAIgAAAGRycy9kb3ducmV2LnhtbFBLAQIUABQA&#10;AAAIAIdO4kCYvF8DZAIAANAEAAAOAAAAAAAAAAEAIAAAACUBAABkcnMvZTJvRG9jLnhtbFBLBQYA&#10;AAAABgAGAFkBAAD7BQAAAAA=&#10;">
                <v:fill on="f" focussize="0,0"/>
                <v:stroke weight="2.25pt" color="#ED7D31 [3205]" miterlimit="8" joinstyle="miter"/>
                <v:imagedata o:title=""/>
                <o:lock v:ext="edit" aspectratio="f"/>
              </v:rect>
            </w:pict>
          </mc:Fallback>
        </mc:AlternateContent>
      </w:r>
      <w:r>
        <w:rPr>
          <w:sz w:val="24"/>
        </w:rPr>
        <mc:AlternateContent>
          <mc:Choice Requires="wps">
            <w:drawing>
              <wp:anchor distT="0" distB="0" distL="114300" distR="114300" simplePos="0" relativeHeight="251671552" behindDoc="0" locked="0" layoutInCell="1" allowOverlap="1">
                <wp:simplePos x="0" y="0"/>
                <wp:positionH relativeFrom="column">
                  <wp:posOffset>2491105</wp:posOffset>
                </wp:positionH>
                <wp:positionV relativeFrom="paragraph">
                  <wp:posOffset>2225040</wp:posOffset>
                </wp:positionV>
                <wp:extent cx="2461260" cy="222885"/>
                <wp:effectExtent l="13970" t="13970" r="26670" b="17145"/>
                <wp:wrapNone/>
                <wp:docPr id="28" name="Rectangles 28"/>
                <wp:cNvGraphicFramePr/>
                <a:graphic xmlns:a="http://schemas.openxmlformats.org/drawingml/2006/main">
                  <a:graphicData uri="http://schemas.microsoft.com/office/word/2010/wordprocessingShape">
                    <wps:wsp>
                      <wps:cNvSpPr/>
                      <wps:spPr>
                        <a:xfrm>
                          <a:off x="0" y="0"/>
                          <a:ext cx="2461260" cy="222885"/>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6.15pt;margin-top:175.2pt;height:17.55pt;width:193.8pt;z-index:251671552;v-text-anchor:middle;mso-width-relative:page;mso-height-relative:page;" filled="f" stroked="t" coordsize="21600,21600" o:gfxdata="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2vJkLZAAAACwEAAA8AAAAAAAAAAQAgAAAAIgAAAGRycy9kb3ducmV2LnhtbFBLAQIU&#10;ABQAAAAIAIdO4kCmuI4OZAIAANEEAAAOAAAAAAAAAAEAIAAAACgBAABkcnMvZTJvRG9jLnhtbFBL&#10;BQYAAAAABgAGAFkBAAD+BQAAAAA=&#10;">
                <v:fill on="f" focussize="0,0"/>
                <v:stroke weight="2.25pt" color="#ED7D31 [3205]" miterlimit="8" joinstyle="miter"/>
                <v:imagedata o:title=""/>
                <o:lock v:ext="edit" aspectratio="f"/>
              </v:rect>
            </w:pict>
          </mc:Fallback>
        </mc:AlternateContent>
      </w:r>
      <w:r>
        <w:drawing>
          <wp:inline distT="0" distB="0" distL="114300" distR="114300">
            <wp:extent cx="4031615" cy="3856990"/>
            <wp:effectExtent l="0" t="0" r="6985" b="381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14"/>
                    <a:stretch>
                      <a:fillRect/>
                    </a:stretch>
                  </pic:blipFill>
                  <pic:spPr>
                    <a:xfrm>
                      <a:off x="0" y="0"/>
                      <a:ext cx="4031615" cy="3856990"/>
                    </a:xfrm>
                    <a:prstGeom prst="rect">
                      <a:avLst/>
                    </a:prstGeom>
                    <a:noFill/>
                    <a:ln>
                      <a:noFill/>
                    </a:ln>
                  </pic:spPr>
                </pic:pic>
              </a:graphicData>
            </a:graphic>
          </wp:inline>
        </w:drawing>
      </w:r>
    </w:p>
    <w:p w14:paraId="1E6E18F2">
      <w:pPr>
        <w:numPr>
          <w:ilvl w:val="0"/>
          <w:numId w:val="0"/>
        </w:numPr>
        <w:bidi w:val="0"/>
        <w:ind w:leftChars="0"/>
        <w:rPr>
          <w:rFonts w:hint="default"/>
          <w:lang w:val="vi-VN"/>
        </w:rPr>
      </w:pPr>
      <w:r>
        <w:rPr>
          <w:rFonts w:hint="default"/>
          <w:lang w:val="vi-VN"/>
        </w:rPr>
        <w:t xml:space="preserve">  + Tại khung tìm kiếm tìm các extensions sau và chọn install vào VS Code:</w:t>
      </w:r>
    </w:p>
    <w:p w14:paraId="07D59951">
      <w:pPr>
        <w:numPr>
          <w:ilvl w:val="0"/>
          <w:numId w:val="15"/>
        </w:numPr>
        <w:tabs>
          <w:tab w:val="clear" w:pos="420"/>
        </w:tabs>
        <w:bidi w:val="0"/>
        <w:ind w:left="720" w:leftChars="0" w:hanging="420" w:firstLineChars="0"/>
        <w:rPr>
          <w:rFonts w:hint="default"/>
          <w:lang w:val="vi-VN"/>
        </w:rPr>
      </w:pPr>
      <w:r>
        <w:rPr>
          <w:rFonts w:hint="default"/>
          <w:lang w:val="vi-VN"/>
        </w:rPr>
        <w:t>C/C++</w:t>
      </w:r>
    </w:p>
    <w:p w14:paraId="6276BB4C">
      <w:pPr>
        <w:numPr>
          <w:ilvl w:val="0"/>
          <w:numId w:val="15"/>
        </w:numPr>
        <w:tabs>
          <w:tab w:val="clear" w:pos="420"/>
        </w:tabs>
        <w:bidi w:val="0"/>
        <w:ind w:left="720" w:leftChars="0" w:hanging="420" w:firstLineChars="0"/>
        <w:rPr>
          <w:rFonts w:hint="default"/>
          <w:lang w:val="vi-VN"/>
        </w:rPr>
      </w:pPr>
      <w:r>
        <w:rPr>
          <w:rFonts w:hint="default"/>
          <w:lang w:val="vi-VN"/>
        </w:rPr>
        <w:t>C/C++ Extension Pack</w:t>
      </w:r>
    </w:p>
    <w:p w14:paraId="39AAE206">
      <w:pPr>
        <w:numPr>
          <w:ilvl w:val="0"/>
          <w:numId w:val="0"/>
        </w:numPr>
        <w:bidi w:val="0"/>
        <w:ind w:leftChars="0"/>
        <w:rPr>
          <w:rFonts w:hint="default" w:ascii="Intel Clear" w:hAnsi="Intel Clear" w:cs="Intel Clear"/>
          <w:lang w:val="vi-VN"/>
        </w:rPr>
      </w:pPr>
      <w:r>
        <w:rPr>
          <w:rFonts w:hint="default" w:ascii="Intel Clear" w:hAnsi="Intel Clear" w:cs="Intel Clear"/>
          <w:lang w:val="vi-VN"/>
        </w:rPr>
        <w:t>- Cài đặt trình biên dịch C/C++</w:t>
      </w:r>
    </w:p>
    <w:p w14:paraId="72AE6C79">
      <w:pPr>
        <w:numPr>
          <w:ilvl w:val="0"/>
          <w:numId w:val="14"/>
        </w:numPr>
        <w:bidi w:val="0"/>
        <w:ind w:left="420" w:leftChars="0" w:hanging="420" w:firstLineChars="0"/>
        <w:rPr>
          <w:rFonts w:hint="default" w:ascii="Intel Clear" w:hAnsi="Intel Clear" w:cs="Intel Clear"/>
          <w:lang w:val="vi-VN"/>
        </w:rPr>
      </w:pPr>
      <w:r>
        <w:rPr>
          <w:rFonts w:hint="default" w:ascii="Intel Clear" w:hAnsi="Intel Clear" w:cs="Intel Clear"/>
          <w:lang w:val="en-US"/>
        </w:rPr>
        <w:t>Mở</w:t>
      </w:r>
      <w:r>
        <w:rPr>
          <w:rFonts w:hint="default" w:ascii="Intel Clear" w:hAnsi="Intel Clear" w:cs="Intel Clear"/>
          <w:lang w:val="vi-VN"/>
        </w:rPr>
        <w:t xml:space="preserve"> 2 link sau</w:t>
      </w:r>
      <w:r>
        <w:rPr>
          <w:rFonts w:hint="default" w:ascii="Intel Clear" w:hAnsi="Intel Clear" w:cs="Intel Clear"/>
          <w:lang w:val="en-US"/>
        </w:rPr>
        <w:t xml:space="preserve"> và làm theo hướng dẫn</w:t>
      </w:r>
      <w:r>
        <w:rPr>
          <w:rFonts w:hint="default" w:ascii="Intel Clear" w:hAnsi="Intel Clear" w:cs="Intel Clear"/>
          <w:lang w:val="vi-VN"/>
        </w:rPr>
        <w:t>:</w:t>
      </w:r>
    </w:p>
    <w:p w14:paraId="1181645D">
      <w:pPr>
        <w:numPr>
          <w:ilvl w:val="1"/>
          <w:numId w:val="14"/>
        </w:numPr>
        <w:bidi w:val="0"/>
        <w:ind w:left="840" w:leftChars="0" w:hanging="420" w:firstLineChars="0"/>
        <w:rPr>
          <w:rFonts w:hint="default" w:ascii="Intel Clear" w:hAnsi="Intel Clear" w:cs="Intel Clear"/>
          <w:lang w:val="vi-VN"/>
        </w:rPr>
      </w:pPr>
      <w:r>
        <w:rPr>
          <w:rFonts w:hint="default" w:ascii="Intel Clear" w:hAnsi="Intel Clear"/>
          <w:lang w:val="vi-VN"/>
        </w:rPr>
        <w:fldChar w:fldCharType="begin"/>
      </w:r>
      <w:r>
        <w:rPr>
          <w:rFonts w:hint="default" w:ascii="Intel Clear" w:hAnsi="Intel Clear"/>
          <w:lang w:val="vi-VN"/>
        </w:rPr>
        <w:instrText xml:space="preserve"> HYPERLINK "https://winlibs.com/" </w:instrText>
      </w:r>
      <w:r>
        <w:rPr>
          <w:rFonts w:hint="default" w:ascii="Intel Clear" w:hAnsi="Intel Clear"/>
          <w:lang w:val="vi-VN"/>
        </w:rPr>
        <w:fldChar w:fldCharType="separate"/>
      </w:r>
      <w:r>
        <w:rPr>
          <w:rStyle w:val="51"/>
          <w:rFonts w:hint="default" w:ascii="Intel Clear" w:hAnsi="Intel Clear"/>
          <w:lang w:val="vi-VN"/>
        </w:rPr>
        <w:t>https://winlibs.com/</w:t>
      </w:r>
      <w:r>
        <w:rPr>
          <w:rFonts w:hint="default" w:ascii="Intel Clear" w:hAnsi="Intel Clear"/>
          <w:lang w:val="vi-VN"/>
        </w:rPr>
        <w:fldChar w:fldCharType="end"/>
      </w:r>
    </w:p>
    <w:p w14:paraId="39849A02">
      <w:pPr>
        <w:numPr>
          <w:ilvl w:val="1"/>
          <w:numId w:val="14"/>
        </w:numPr>
        <w:bidi w:val="0"/>
        <w:ind w:left="840" w:leftChars="0" w:hanging="420" w:firstLineChars="0"/>
        <w:rPr>
          <w:rFonts w:hint="default" w:ascii="Intel Clear" w:hAnsi="Intel Clear" w:cs="Intel Clear"/>
          <w:lang w:val="vi-VN"/>
        </w:rPr>
      </w:pPr>
      <w:r>
        <w:rPr>
          <w:rFonts w:hint="default" w:ascii="Intel Clear" w:hAnsi="Intel Clear" w:cs="Intel Clear"/>
          <w:lang w:val="vi-VN"/>
        </w:rPr>
        <w:t xml:space="preserve">mysys2: </w:t>
      </w:r>
      <w:r>
        <w:rPr>
          <w:rFonts w:hint="default" w:ascii="Intel Clear" w:hAnsi="Intel Clear"/>
          <w:lang w:val="vi-VN"/>
        </w:rPr>
        <w:fldChar w:fldCharType="begin"/>
      </w:r>
      <w:r>
        <w:rPr>
          <w:rFonts w:hint="default" w:ascii="Intel Clear" w:hAnsi="Intel Clear"/>
          <w:lang w:val="vi-VN"/>
        </w:rPr>
        <w:instrText xml:space="preserve"> HYPERLINK "https://www.msys2.org/" </w:instrText>
      </w:r>
      <w:r>
        <w:rPr>
          <w:rFonts w:hint="default" w:ascii="Intel Clear" w:hAnsi="Intel Clear"/>
          <w:lang w:val="vi-VN"/>
        </w:rPr>
        <w:fldChar w:fldCharType="separate"/>
      </w:r>
      <w:r>
        <w:rPr>
          <w:rStyle w:val="51"/>
          <w:rFonts w:hint="default" w:ascii="Intel Clear" w:hAnsi="Intel Clear"/>
          <w:lang w:val="vi-VN"/>
        </w:rPr>
        <w:t>https://www.msys2.org/</w:t>
      </w:r>
      <w:r>
        <w:rPr>
          <w:rFonts w:hint="default" w:ascii="Intel Clear" w:hAnsi="Intel Clear"/>
          <w:lang w:val="vi-VN"/>
        </w:rPr>
        <w:fldChar w:fldCharType="end"/>
      </w:r>
    </w:p>
    <w:p w14:paraId="5ECAFD61">
      <w:pPr>
        <w:numPr>
          <w:ilvl w:val="0"/>
          <w:numId w:val="14"/>
        </w:numPr>
        <w:bidi w:val="0"/>
        <w:ind w:left="420" w:leftChars="0" w:hanging="420" w:firstLineChars="0"/>
        <w:rPr>
          <w:rFonts w:hint="default" w:ascii="Intel Clear" w:hAnsi="Intel Clear" w:cs="Intel Clear"/>
          <w:lang w:val="vi-VN"/>
        </w:rPr>
      </w:pPr>
      <w:r>
        <w:rPr>
          <w:rFonts w:hint="default" w:ascii="Intel Clear" w:hAnsi="Intel Clear" w:cs="Intel Clear"/>
          <w:lang w:val="vi-VN"/>
        </w:rPr>
        <w:t>Sau khi download trình biên dịch về và cài đặt vào máy tính</w:t>
      </w:r>
      <w:r>
        <w:rPr>
          <w:rFonts w:hint="default" w:ascii="Intel Clear" w:hAnsi="Intel Clear" w:cs="Intel Clear"/>
          <w:lang w:val="en-US"/>
        </w:rPr>
        <w:t>(Chú ý lỗi khi tải về vì windows không cho cài đặt)</w:t>
      </w:r>
      <w:bookmarkStart w:id="0" w:name="_GoBack"/>
      <w:bookmarkEnd w:id="0"/>
      <w:r>
        <w:rPr>
          <w:rFonts w:hint="default" w:ascii="Intel Clear" w:hAnsi="Intel Clear" w:cs="Intel Clear"/>
          <w:lang w:val="vi-VN"/>
        </w:rPr>
        <w:t>. Các bạn kiểm tra trong ổ đĩa C của máy tính đã có các thư mục sau hay chưa?</w:t>
      </w:r>
    </w:p>
    <w:p w14:paraId="4277E8B8">
      <w:pPr>
        <w:numPr>
          <w:ilvl w:val="1"/>
          <w:numId w:val="14"/>
        </w:numPr>
        <w:bidi w:val="0"/>
        <w:ind w:left="840" w:leftChars="0" w:hanging="420" w:firstLineChars="0"/>
        <w:rPr>
          <w:rFonts w:hint="default" w:ascii="Intel Clear" w:hAnsi="Intel Clear" w:cs="Intel Clear"/>
          <w:lang w:val="vi-VN"/>
        </w:rPr>
      </w:pPr>
      <w:r>
        <w:rPr>
          <w:rFonts w:hint="default" w:ascii="Intel Clear" w:hAnsi="Intel Clear" w:cs="Intel Clear"/>
          <w:lang w:val="vi-VN"/>
        </w:rPr>
        <w:t>Đối với mysys2, sau khi cài đặt bạn sẽ có thư mục sau:</w:t>
      </w:r>
    </w:p>
    <w:p w14:paraId="534FFE2D">
      <w:pPr>
        <w:numPr>
          <w:ilvl w:val="0"/>
          <w:numId w:val="0"/>
        </w:numPr>
        <w:bidi w:val="0"/>
        <w:ind w:left="420" w:leftChars="0"/>
        <w:jc w:val="center"/>
        <w:rPr>
          <w:rFonts w:hint="default" w:ascii="Intel Clear" w:hAnsi="Intel Clear" w:cs="Intel Clear"/>
          <w:lang w:val="vi-VN"/>
        </w:rPr>
      </w:pPr>
      <w:r>
        <w:rPr>
          <w:sz w:val="24"/>
        </w:rPr>
        <mc:AlternateContent>
          <mc:Choice Requires="wps">
            <w:drawing>
              <wp:anchor distT="0" distB="0" distL="114300" distR="114300" simplePos="0" relativeHeight="251673600" behindDoc="0" locked="0" layoutInCell="1" allowOverlap="1">
                <wp:simplePos x="0" y="0"/>
                <wp:positionH relativeFrom="column">
                  <wp:posOffset>2154555</wp:posOffset>
                </wp:positionH>
                <wp:positionV relativeFrom="paragraph">
                  <wp:posOffset>1508760</wp:posOffset>
                </wp:positionV>
                <wp:extent cx="1933575" cy="273685"/>
                <wp:effectExtent l="13970" t="13970" r="20955" b="17145"/>
                <wp:wrapNone/>
                <wp:docPr id="31" name="Rectangles 31"/>
                <wp:cNvGraphicFramePr/>
                <a:graphic xmlns:a="http://schemas.openxmlformats.org/drawingml/2006/main">
                  <a:graphicData uri="http://schemas.microsoft.com/office/word/2010/wordprocessingShape">
                    <wps:wsp>
                      <wps:cNvSpPr/>
                      <wps:spPr>
                        <a:xfrm>
                          <a:off x="0" y="0"/>
                          <a:ext cx="1933575" cy="273685"/>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9.65pt;margin-top:118.8pt;height:21.55pt;width:152.25pt;z-index:251673600;v-text-anchor:middle;mso-width-relative:page;mso-height-relative:page;" filled="f" stroked="t" coordsize="21600,21600" o:gfxdata="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i0eY92QAAAAsBAAAPAAAAAAAAAAEAIAAAACIAAABkcnMvZG93bnJldi54bWxQSwECFAAU&#10;AAAACACHTuJA+RfHWWICAADRBAAADgAAAAAAAAABACAAAAAoAQAAZHJzL2Uyb0RvYy54bWxQSwUG&#10;AAAAAAYABgBZAQAA/AUAAAAA&#10;">
                <v:fill on="f" focussize="0,0"/>
                <v:stroke weight="2.25pt" color="#ED7D31 [3205]" miterlimit="8" joinstyle="miter"/>
                <v:imagedata o:title=""/>
                <o:lock v:ext="edit" aspectratio="f"/>
              </v:rect>
            </w:pict>
          </mc:Fallback>
        </mc:AlternateContent>
      </w:r>
      <w:r>
        <w:drawing>
          <wp:inline distT="0" distB="0" distL="114300" distR="114300">
            <wp:extent cx="1955800" cy="2917190"/>
            <wp:effectExtent l="0" t="0" r="0" b="381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15"/>
                    <a:stretch>
                      <a:fillRect/>
                    </a:stretch>
                  </pic:blipFill>
                  <pic:spPr>
                    <a:xfrm>
                      <a:off x="0" y="0"/>
                      <a:ext cx="1955800" cy="2917190"/>
                    </a:xfrm>
                    <a:prstGeom prst="rect">
                      <a:avLst/>
                    </a:prstGeom>
                    <a:noFill/>
                    <a:ln>
                      <a:noFill/>
                    </a:ln>
                  </pic:spPr>
                </pic:pic>
              </a:graphicData>
            </a:graphic>
          </wp:inline>
        </w:drawing>
      </w:r>
    </w:p>
    <w:p w14:paraId="21CE98EB">
      <w:pPr>
        <w:numPr>
          <w:ilvl w:val="0"/>
          <w:numId w:val="0"/>
        </w:numPr>
        <w:bidi w:val="0"/>
        <w:ind w:left="420" w:leftChars="0"/>
        <w:rPr>
          <w:rFonts w:hint="default" w:ascii="Intel Clear" w:hAnsi="Intel Clear" w:cs="Intel Clear"/>
          <w:lang w:val="en-US"/>
        </w:rPr>
      </w:pPr>
      <w:r>
        <w:rPr>
          <w:rFonts w:hint="default" w:ascii="Intel Clear" w:hAnsi="Intel Clear" w:cs="Intel Clear"/>
          <w:lang w:val="en-US"/>
        </w:rPr>
        <w:t>Sau khi c</w:t>
      </w:r>
      <w:r>
        <w:rPr>
          <w:rFonts w:hint="default" w:ascii="Intel Clear" w:hAnsi="Intel Clear" w:cs="Intel Clear"/>
          <w:lang w:val="vi-VN"/>
        </w:rPr>
        <w:t>ài đặt msys2 xong, chúng ta sẽ chạy msys2 và chạy dòng code sau:</w:t>
      </w:r>
      <w:r>
        <w:rPr>
          <w:rFonts w:hint="default" w:ascii="Intel Clear" w:hAnsi="Intel Clear" w:cs="Intel Clear"/>
          <w:lang w:val="en-US"/>
        </w:rPr>
        <w:t xml:space="preserve"> p</w:t>
      </w:r>
      <w:r>
        <w:rPr>
          <w:rFonts w:hint="default" w:ascii="Intel Clear" w:hAnsi="Intel Clear" w:cs="Intel Clear"/>
          <w:lang w:val="vi-VN"/>
        </w:rPr>
        <w:t>acman -S mingw-ư64-ucrt-x86_64-gcc</w:t>
      </w:r>
      <w:r>
        <w:rPr>
          <w:rFonts w:hint="default" w:ascii="Intel Clear" w:hAnsi="Intel Clear" w:cs="Intel Clear"/>
          <w:lang w:val="en-US"/>
        </w:rPr>
        <w:t xml:space="preserve"> (Chữ S viết hoa)</w:t>
      </w:r>
    </w:p>
    <w:p w14:paraId="497651AC">
      <w:pPr>
        <w:numPr>
          <w:ilvl w:val="0"/>
          <w:numId w:val="0"/>
        </w:numPr>
        <w:bidi w:val="0"/>
        <w:ind w:left="0" w:leftChars="0" w:firstLine="0" w:firstLineChars="0"/>
        <w:rPr>
          <w:rFonts w:hint="default" w:ascii="Intel Clear" w:hAnsi="Intel Clear" w:cs="Intel Clear"/>
          <w:lang w:val="en-US"/>
        </w:rPr>
      </w:pPr>
      <w:r>
        <w:rPr>
          <w:sz w:val="24"/>
        </w:rPr>
        <mc:AlternateContent>
          <mc:Choice Requires="wps">
            <w:drawing>
              <wp:anchor distT="0" distB="0" distL="114300" distR="114300" simplePos="0" relativeHeight="251679744" behindDoc="0" locked="0" layoutInCell="1" allowOverlap="1">
                <wp:simplePos x="0" y="0"/>
                <wp:positionH relativeFrom="column">
                  <wp:posOffset>-6985</wp:posOffset>
                </wp:positionH>
                <wp:positionV relativeFrom="paragraph">
                  <wp:posOffset>109220</wp:posOffset>
                </wp:positionV>
                <wp:extent cx="2254250" cy="159385"/>
                <wp:effectExtent l="14605" t="13970" r="17145" b="17145"/>
                <wp:wrapNone/>
                <wp:docPr id="48" name="Rectangles 48"/>
                <wp:cNvGraphicFramePr/>
                <a:graphic xmlns:a="http://schemas.openxmlformats.org/drawingml/2006/main">
                  <a:graphicData uri="http://schemas.microsoft.com/office/word/2010/wordprocessingShape">
                    <wps:wsp>
                      <wps:cNvSpPr/>
                      <wps:spPr>
                        <a:xfrm>
                          <a:off x="0" y="0"/>
                          <a:ext cx="2254250" cy="159385"/>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55pt;margin-top:8.6pt;height:12.55pt;width:177.5pt;z-index:251679744;v-text-anchor:middle;mso-width-relative:page;mso-height-relative:page;" filled="f" stroked="t" coordsize="21600,21600" o:gfxdata="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LeWS3XWAAAACAEAAA8AAAAAAAAAAQAgAAAAIgAAAGRycy9kb3ducmV2LnhtbFBLAQIUABQA&#10;AAAIAIdO4kD6FLh4ZAIAANEEAAAOAAAAAAAAAAEAIAAAACUBAABkcnMvZTJvRG9jLnhtbFBLBQYA&#10;AAAABgAGAFkBAAD7BQAAAAA=&#10;">
                <v:fill on="f" focussize="0,0"/>
                <v:stroke weight="2.25pt" color="#ED7D31 [3205]" miterlimit="8" joinstyle="miter"/>
                <v:imagedata o:title=""/>
                <o:lock v:ext="edit" aspectratio="f"/>
              </v:rect>
            </w:pict>
          </mc:Fallback>
        </mc:AlternateContent>
      </w:r>
      <w:r>
        <w:drawing>
          <wp:inline distT="0" distB="0" distL="114300" distR="114300">
            <wp:extent cx="5930900" cy="4271645"/>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16"/>
                    <a:srcRect t="18971"/>
                    <a:stretch>
                      <a:fillRect/>
                    </a:stretch>
                  </pic:blipFill>
                  <pic:spPr>
                    <a:xfrm>
                      <a:off x="0" y="0"/>
                      <a:ext cx="5930900" cy="4271645"/>
                    </a:xfrm>
                    <a:prstGeom prst="rect">
                      <a:avLst/>
                    </a:prstGeom>
                    <a:noFill/>
                    <a:ln>
                      <a:noFill/>
                    </a:ln>
                  </pic:spPr>
                </pic:pic>
              </a:graphicData>
            </a:graphic>
          </wp:inline>
        </w:drawing>
      </w:r>
    </w:p>
    <w:p w14:paraId="2E6BEA5B">
      <w:pPr>
        <w:numPr>
          <w:ilvl w:val="1"/>
          <w:numId w:val="14"/>
        </w:numPr>
        <w:bidi w:val="0"/>
        <w:ind w:left="840" w:leftChars="0" w:hanging="420" w:firstLineChars="0"/>
        <w:rPr>
          <w:rFonts w:hint="default" w:ascii="Intel Clear" w:hAnsi="Intel Clear" w:cs="Intel Clear"/>
          <w:lang w:val="vi-VN"/>
        </w:rPr>
      </w:pPr>
      <w:r>
        <w:rPr>
          <w:rFonts w:hint="default" w:ascii="Intel Clear" w:hAnsi="Intel Clear" w:cs="Intel Clear"/>
          <w:lang w:val="vi-VN"/>
        </w:rPr>
        <w:t>Đối với winlibs.com:</w:t>
      </w:r>
    </w:p>
    <w:p w14:paraId="2C332627">
      <w:pPr>
        <w:numPr>
          <w:ilvl w:val="2"/>
          <w:numId w:val="14"/>
        </w:numPr>
        <w:bidi w:val="0"/>
        <w:ind w:left="1260" w:leftChars="0" w:hanging="420" w:firstLineChars="0"/>
        <w:rPr>
          <w:rFonts w:hint="default" w:ascii="Intel Clear" w:hAnsi="Intel Clear" w:cs="Intel Clear"/>
          <w:lang w:val="vi-VN"/>
        </w:rPr>
      </w:pPr>
      <w:r>
        <w:rPr>
          <w:rFonts w:hint="default" w:ascii="Intel Clear" w:hAnsi="Intel Clear" w:cs="Intel Clear"/>
          <w:lang w:val="vi-VN"/>
        </w:rPr>
        <w:t>Tìm và tải file UCRT Runtime với phiên bản phù hợp với máy tính</w:t>
      </w:r>
    </w:p>
    <w:p w14:paraId="38E9696A">
      <w:pPr>
        <w:numPr>
          <w:ilvl w:val="0"/>
          <w:numId w:val="0"/>
        </w:numPr>
        <w:bidi w:val="0"/>
        <w:jc w:val="center"/>
        <w:rPr>
          <w:rFonts w:hint="default" w:ascii="Intel Clear" w:hAnsi="Intel Clear" w:cs="Intel Clear"/>
          <w:lang w:val="vi-VN"/>
        </w:rPr>
      </w:pPr>
      <w:r>
        <w:drawing>
          <wp:inline distT="0" distB="0" distL="114300" distR="114300">
            <wp:extent cx="5786120" cy="3562350"/>
            <wp:effectExtent l="0" t="0" r="5080" b="6350"/>
            <wp:docPr id="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0"/>
                    <pic:cNvPicPr>
                      <a:picLocks noChangeAspect="1"/>
                    </pic:cNvPicPr>
                  </pic:nvPicPr>
                  <pic:blipFill>
                    <a:blip r:embed="rId17"/>
                    <a:stretch>
                      <a:fillRect/>
                    </a:stretch>
                  </pic:blipFill>
                  <pic:spPr>
                    <a:xfrm>
                      <a:off x="0" y="0"/>
                      <a:ext cx="5786120" cy="3562350"/>
                    </a:xfrm>
                    <a:prstGeom prst="rect">
                      <a:avLst/>
                    </a:prstGeom>
                    <a:noFill/>
                    <a:ln>
                      <a:noFill/>
                    </a:ln>
                  </pic:spPr>
                </pic:pic>
              </a:graphicData>
            </a:graphic>
          </wp:inline>
        </w:drawing>
      </w:r>
    </w:p>
    <w:p w14:paraId="1C345D76">
      <w:pPr>
        <w:numPr>
          <w:ilvl w:val="2"/>
          <w:numId w:val="14"/>
        </w:numPr>
        <w:bidi w:val="0"/>
        <w:ind w:left="1260" w:leftChars="0" w:hanging="420" w:firstLineChars="0"/>
        <w:rPr>
          <w:rFonts w:hint="default" w:ascii="Intel Clear" w:hAnsi="Intel Clear" w:cs="Intel Clear"/>
          <w:lang w:val="vi-VN"/>
        </w:rPr>
      </w:pPr>
      <w:r>
        <w:rPr>
          <w:rFonts w:hint="default" w:ascii="Intel Clear" w:hAnsi="Intel Clear" w:cs="Intel Clear"/>
          <w:lang w:val="vi-VN"/>
        </w:rPr>
        <w:t>Sau đó vào ổ đĩa C, giải nén file vừa download về sẽ có thư mục mingw64:</w:t>
      </w:r>
    </w:p>
    <w:p w14:paraId="3E6A9D1F">
      <w:pPr>
        <w:numPr>
          <w:ilvl w:val="0"/>
          <w:numId w:val="0"/>
        </w:numPr>
        <w:bidi w:val="0"/>
        <w:jc w:val="center"/>
        <w:rPr>
          <w:rFonts w:hint="default" w:ascii="Intel Clear" w:hAnsi="Intel Clear" w:cs="Intel Clear"/>
          <w:lang w:val="vi-VN"/>
        </w:rPr>
      </w:pPr>
      <w:r>
        <w:rPr>
          <w:sz w:val="24"/>
        </w:rPr>
        <mc:AlternateContent>
          <mc:Choice Requires="wps">
            <w:drawing>
              <wp:anchor distT="0" distB="0" distL="114300" distR="114300" simplePos="0" relativeHeight="251680768" behindDoc="0" locked="0" layoutInCell="1" allowOverlap="1">
                <wp:simplePos x="0" y="0"/>
                <wp:positionH relativeFrom="column">
                  <wp:posOffset>1525905</wp:posOffset>
                </wp:positionH>
                <wp:positionV relativeFrom="paragraph">
                  <wp:posOffset>2912110</wp:posOffset>
                </wp:positionV>
                <wp:extent cx="995045" cy="235585"/>
                <wp:effectExtent l="14605" t="13970" r="19050" b="17145"/>
                <wp:wrapNone/>
                <wp:docPr id="41" name="Rectangles 41"/>
                <wp:cNvGraphicFramePr/>
                <a:graphic xmlns:a="http://schemas.openxmlformats.org/drawingml/2006/main">
                  <a:graphicData uri="http://schemas.microsoft.com/office/word/2010/wordprocessingShape">
                    <wps:wsp>
                      <wps:cNvSpPr/>
                      <wps:spPr>
                        <a:xfrm>
                          <a:off x="0" y="0"/>
                          <a:ext cx="995045" cy="235585"/>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0.15pt;margin-top:229.3pt;height:18.55pt;width:78.35pt;z-index:251680768;v-text-anchor:middle;mso-width-relative:page;mso-height-relative:page;" filled="f" stroked="t" coordsize="21600,21600" o:gfxdata="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8RyQtkAAAALAQAADwAAAAAAAAABACAAAAAiAAAAZHJzL2Rvd25yZXYueG1sUEsBAhQA&#10;FAAAAAgAh07iQDQ7y+VjAgAA0AQAAA4AAAAAAAAAAQAgAAAAKAEAAGRycy9lMm9Eb2MueG1sUEsF&#10;BgAAAAAGAAYAWQEAAP0FAAAAAA==&#10;">
                <v:fill on="f" focussize="0,0"/>
                <v:stroke weight="2.25pt" color="#ED7D31 [3205]" miterlimit="8" joinstyle="miter"/>
                <v:imagedata o:title=""/>
                <o:lock v:ext="edit" aspectratio="f"/>
              </v:rect>
            </w:pict>
          </mc:Fallback>
        </mc:AlternateContent>
      </w:r>
      <w:r>
        <w:rPr>
          <w:sz w:val="24"/>
        </w:rPr>
        <mc:AlternateContent>
          <mc:Choice Requires="wps">
            <w:drawing>
              <wp:anchor distT="0" distB="0" distL="114300" distR="114300" simplePos="0" relativeHeight="251674624" behindDoc="0" locked="0" layoutInCell="1" allowOverlap="1">
                <wp:simplePos x="0" y="0"/>
                <wp:positionH relativeFrom="column">
                  <wp:posOffset>1343660</wp:posOffset>
                </wp:positionH>
                <wp:positionV relativeFrom="paragraph">
                  <wp:posOffset>53340</wp:posOffset>
                </wp:positionV>
                <wp:extent cx="2562225" cy="368935"/>
                <wp:effectExtent l="14605" t="13970" r="13970" b="23495"/>
                <wp:wrapNone/>
                <wp:docPr id="37" name="Rectangles 37"/>
                <wp:cNvGraphicFramePr/>
                <a:graphic xmlns:a="http://schemas.openxmlformats.org/drawingml/2006/main">
                  <a:graphicData uri="http://schemas.microsoft.com/office/word/2010/wordprocessingShape">
                    <wps:wsp>
                      <wps:cNvSpPr/>
                      <wps:spPr>
                        <a:xfrm>
                          <a:off x="0" y="0"/>
                          <a:ext cx="2562225" cy="368935"/>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5.8pt;margin-top:4.2pt;height:29.05pt;width:201.75pt;z-index:251674624;v-text-anchor:middle;mso-width-relative:page;mso-height-relative:page;" filled="f" stroked="t" coordsize="21600,21600" o:gfxdata="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AQyyhvVAAAACAEAAA8AAAAAAAAAAQAgAAAAIgAAAGRycy9kb3ducmV2LnhtbFBLAQIUABQA&#10;AAAIAIdO4kARsDq4ZQIAANEEAAAOAAAAAAAAAAEAIAAAACQBAABkcnMvZTJvRG9jLnhtbFBLBQYA&#10;AAAABgAGAFkBAAD7BQAAAAA=&#10;">
                <v:fill on="f" focussize="0,0"/>
                <v:stroke weight="2.25pt" color="#ED7D31 [3205]" miterlimit="8" joinstyle="miter"/>
                <v:imagedata o:title=""/>
                <o:lock v:ext="edit" aspectratio="f"/>
              </v:rect>
            </w:pict>
          </mc:Fallback>
        </mc:AlternateContent>
      </w:r>
      <w:r>
        <w:drawing>
          <wp:inline distT="0" distB="0" distL="114300" distR="114300">
            <wp:extent cx="3765550" cy="3185160"/>
            <wp:effectExtent l="0" t="0" r="6350" b="2540"/>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1"/>
                    <pic:cNvPicPr>
                      <a:picLocks noChangeAspect="1"/>
                    </pic:cNvPicPr>
                  </pic:nvPicPr>
                  <pic:blipFill>
                    <a:blip r:embed="rId18"/>
                    <a:stretch>
                      <a:fillRect/>
                    </a:stretch>
                  </pic:blipFill>
                  <pic:spPr>
                    <a:xfrm>
                      <a:off x="0" y="0"/>
                      <a:ext cx="3765550" cy="3185160"/>
                    </a:xfrm>
                    <a:prstGeom prst="rect">
                      <a:avLst/>
                    </a:prstGeom>
                    <a:noFill/>
                    <a:ln>
                      <a:noFill/>
                    </a:ln>
                  </pic:spPr>
                </pic:pic>
              </a:graphicData>
            </a:graphic>
          </wp:inline>
        </w:drawing>
      </w:r>
    </w:p>
    <w:p w14:paraId="3CDDF961">
      <w:pPr>
        <w:numPr>
          <w:ilvl w:val="0"/>
          <w:numId w:val="14"/>
        </w:numPr>
        <w:bidi w:val="0"/>
        <w:ind w:left="420" w:leftChars="0" w:hanging="420" w:firstLineChars="0"/>
        <w:rPr>
          <w:rFonts w:hint="default" w:ascii="Intel Clear" w:hAnsi="Intel Clear" w:cs="Intel Clear"/>
          <w:lang w:val="vi-VN"/>
        </w:rPr>
      </w:pPr>
      <w:r>
        <w:rPr>
          <w:rFonts w:hint="default" w:ascii="Intel Clear" w:hAnsi="Intel Clear" w:cs="Intel Clear"/>
          <w:lang w:val="vi-VN"/>
        </w:rPr>
        <w:t>Thiết lập môi trường Environment Variables:</w:t>
      </w:r>
    </w:p>
    <w:p w14:paraId="26DD7F6B">
      <w:pPr>
        <w:numPr>
          <w:ilvl w:val="0"/>
          <w:numId w:val="0"/>
        </w:numPr>
        <w:bidi w:val="0"/>
        <w:ind w:leftChars="0"/>
        <w:rPr>
          <w:rFonts w:hint="default" w:ascii="Intel Clear" w:hAnsi="Intel Clear" w:cs="Intel Clear"/>
          <w:lang w:val="vi-VN"/>
        </w:rPr>
      </w:pPr>
      <w:r>
        <w:rPr>
          <w:rFonts w:hint="default" w:ascii="Intel Clear" w:hAnsi="Intel Clear" w:cs="Intel Clear"/>
          <w:lang w:val="vi-VN"/>
        </w:rPr>
        <w:t>Control Panel &gt; System &gt; Advanced system settings</w:t>
      </w:r>
    </w:p>
    <w:p w14:paraId="7EB0C864">
      <w:pPr>
        <w:numPr>
          <w:ilvl w:val="0"/>
          <w:numId w:val="0"/>
        </w:numPr>
        <w:bidi w:val="0"/>
        <w:ind w:leftChars="0"/>
        <w:rPr>
          <w:rFonts w:hint="default" w:ascii="Intel Clear" w:hAnsi="Intel Clear" w:cs="Intel Clear"/>
          <w:lang w:val="vi-VN"/>
        </w:rPr>
      </w:pPr>
      <w:r>
        <w:rPr>
          <w:sz w:val="24"/>
        </w:rPr>
        <mc:AlternateContent>
          <mc:Choice Requires="wps">
            <w:drawing>
              <wp:anchor distT="0" distB="0" distL="114300" distR="114300" simplePos="0" relativeHeight="251681792" behindDoc="0" locked="0" layoutInCell="1" allowOverlap="1">
                <wp:simplePos x="0" y="0"/>
                <wp:positionH relativeFrom="column">
                  <wp:posOffset>4511040</wp:posOffset>
                </wp:positionH>
                <wp:positionV relativeFrom="paragraph">
                  <wp:posOffset>1884045</wp:posOffset>
                </wp:positionV>
                <wp:extent cx="995045" cy="235585"/>
                <wp:effectExtent l="14605" t="13970" r="19050" b="17145"/>
                <wp:wrapNone/>
                <wp:docPr id="38" name="Rectangles 38"/>
                <wp:cNvGraphicFramePr/>
                <a:graphic xmlns:a="http://schemas.openxmlformats.org/drawingml/2006/main">
                  <a:graphicData uri="http://schemas.microsoft.com/office/word/2010/wordprocessingShape">
                    <wps:wsp>
                      <wps:cNvSpPr/>
                      <wps:spPr>
                        <a:xfrm>
                          <a:off x="0" y="0"/>
                          <a:ext cx="995045" cy="235585"/>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55.2pt;margin-top:148.35pt;height:18.55pt;width:78.35pt;z-index:251681792;v-text-anchor:middle;mso-width-relative:page;mso-height-relative:page;" filled="f" stroked="t" coordsize="21600,21600" o:gfxdata="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NPbF42AAAAAsBAAAPAAAAAAAAAAEAIAAAACIAAABkcnMvZG93bnJldi54bWxQSwECFAAU&#10;AAAACACHTuJAMtT1TWMCAADQBAAADgAAAAAAAAABACAAAAAnAQAAZHJzL2Uyb0RvYy54bWxQSwUG&#10;AAAAAAYABgBZAQAA/AUAAAAA&#10;">
                <v:fill on="f" focussize="0,0"/>
                <v:stroke weight="2.25pt" color="#ED7D31 [3205]" miterlimit="8" joinstyle="miter"/>
                <v:imagedata o:title=""/>
                <o:lock v:ext="edit" aspectratio="f"/>
              </v:rect>
            </w:pict>
          </mc:Fallback>
        </mc:AlternateContent>
      </w:r>
      <w:r>
        <w:drawing>
          <wp:inline distT="0" distB="0" distL="114300" distR="114300">
            <wp:extent cx="5931535" cy="2613025"/>
            <wp:effectExtent l="0" t="0" r="12065" b="3175"/>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a:blip r:embed="rId19"/>
                    <a:stretch>
                      <a:fillRect/>
                    </a:stretch>
                  </pic:blipFill>
                  <pic:spPr>
                    <a:xfrm>
                      <a:off x="0" y="0"/>
                      <a:ext cx="5931535" cy="2613025"/>
                    </a:xfrm>
                    <a:prstGeom prst="rect">
                      <a:avLst/>
                    </a:prstGeom>
                    <a:noFill/>
                    <a:ln>
                      <a:noFill/>
                    </a:ln>
                  </pic:spPr>
                </pic:pic>
              </a:graphicData>
            </a:graphic>
          </wp:inline>
        </w:drawing>
      </w:r>
    </w:p>
    <w:p w14:paraId="2F9014BE">
      <w:pPr>
        <w:numPr>
          <w:ilvl w:val="0"/>
          <w:numId w:val="0"/>
        </w:numPr>
        <w:bidi w:val="0"/>
        <w:ind w:leftChars="0"/>
        <w:jc w:val="center"/>
        <w:rPr>
          <w:sz w:val="24"/>
        </w:rPr>
      </w:pPr>
    </w:p>
    <w:p w14:paraId="6028B947">
      <w:pPr>
        <w:numPr>
          <w:ilvl w:val="0"/>
          <w:numId w:val="0"/>
        </w:numPr>
        <w:bidi w:val="0"/>
        <w:ind w:leftChars="0"/>
        <w:jc w:val="center"/>
        <w:rPr>
          <w:sz w:val="24"/>
        </w:rPr>
      </w:pPr>
      <w:r>
        <w:rPr>
          <w:sz w:val="24"/>
        </w:rPr>
        <mc:AlternateContent>
          <mc:Choice Requires="wps">
            <w:drawing>
              <wp:anchor distT="0" distB="0" distL="114300" distR="114300" simplePos="0" relativeHeight="251675648" behindDoc="0" locked="0" layoutInCell="1" allowOverlap="1">
                <wp:simplePos x="0" y="0"/>
                <wp:positionH relativeFrom="column">
                  <wp:posOffset>3534410</wp:posOffset>
                </wp:positionH>
                <wp:positionV relativeFrom="paragraph">
                  <wp:posOffset>2219960</wp:posOffset>
                </wp:positionV>
                <wp:extent cx="1096010" cy="235585"/>
                <wp:effectExtent l="13970" t="13970" r="20320" b="17145"/>
                <wp:wrapNone/>
                <wp:docPr id="39" name="Rectangles 39"/>
                <wp:cNvGraphicFramePr/>
                <a:graphic xmlns:a="http://schemas.openxmlformats.org/drawingml/2006/main">
                  <a:graphicData uri="http://schemas.microsoft.com/office/word/2010/wordprocessingShape">
                    <wps:wsp>
                      <wps:cNvSpPr/>
                      <wps:spPr>
                        <a:xfrm>
                          <a:off x="0" y="0"/>
                          <a:ext cx="1096010" cy="235585"/>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8.3pt;margin-top:174.8pt;height:18.55pt;width:86.3pt;z-index:251675648;v-text-anchor:middle;mso-width-relative:page;mso-height-relative:page;" filled="f" stroked="t" coordsize="21600,21600" o:gfxdata="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BpViF2QAAAAsBAAAPAAAAAAAAAAEAIAAAACIAAABkcnMvZG93bnJldi54bWxQSwEC&#10;FAAUAAAACACHTuJAPU1CpmUCAADRBAAADgAAAAAAAAABACAAAAAoAQAAZHJzL2Uyb0RvYy54bWxQ&#10;SwUGAAAAAAYABgBZAQAA/wUAAAAA&#10;">
                <v:fill on="f" focussize="0,0"/>
                <v:stroke weight="2.25pt" color="#ED7D31 [3205]" miterlimit="8" joinstyle="miter"/>
                <v:imagedata o:title=""/>
                <o:lock v:ext="edit" aspectratio="f"/>
              </v:rect>
            </w:pict>
          </mc:Fallback>
        </mc:AlternateContent>
      </w:r>
      <w:r>
        <w:drawing>
          <wp:inline distT="0" distB="0" distL="114300" distR="114300">
            <wp:extent cx="5932170" cy="3171190"/>
            <wp:effectExtent l="0" t="0" r="11430" b="381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20"/>
                    <a:stretch>
                      <a:fillRect/>
                    </a:stretch>
                  </pic:blipFill>
                  <pic:spPr>
                    <a:xfrm>
                      <a:off x="0" y="0"/>
                      <a:ext cx="5932170" cy="3171190"/>
                    </a:xfrm>
                    <a:prstGeom prst="rect">
                      <a:avLst/>
                    </a:prstGeom>
                    <a:noFill/>
                    <a:ln>
                      <a:noFill/>
                    </a:ln>
                  </pic:spPr>
                </pic:pic>
              </a:graphicData>
            </a:graphic>
          </wp:inline>
        </w:drawing>
      </w:r>
    </w:p>
    <w:p w14:paraId="07EE00D8">
      <w:pPr>
        <w:numPr>
          <w:ilvl w:val="0"/>
          <w:numId w:val="0"/>
        </w:numPr>
        <w:bidi w:val="0"/>
        <w:ind w:leftChars="0"/>
        <w:jc w:val="center"/>
        <w:rPr>
          <w:sz w:val="24"/>
        </w:rPr>
      </w:pPr>
    </w:p>
    <w:p w14:paraId="51C2C46C">
      <w:pPr>
        <w:numPr>
          <w:ilvl w:val="0"/>
          <w:numId w:val="0"/>
        </w:numPr>
        <w:bidi w:val="0"/>
        <w:ind w:leftChars="0"/>
        <w:jc w:val="left"/>
        <w:rPr>
          <w:rFonts w:hint="default"/>
          <w:lang w:val="vi-VN"/>
        </w:rPr>
      </w:pPr>
      <w:r>
        <w:rPr>
          <w:sz w:val="24"/>
        </w:rPr>
        <mc:AlternateContent>
          <mc:Choice Requires="wps">
            <w:drawing>
              <wp:anchor distT="0" distB="0" distL="114300" distR="114300" simplePos="0" relativeHeight="251682816" behindDoc="0" locked="0" layoutInCell="1" allowOverlap="1">
                <wp:simplePos x="0" y="0"/>
                <wp:positionH relativeFrom="column">
                  <wp:posOffset>2560955</wp:posOffset>
                </wp:positionH>
                <wp:positionV relativeFrom="paragraph">
                  <wp:posOffset>3992880</wp:posOffset>
                </wp:positionV>
                <wp:extent cx="1484630" cy="235585"/>
                <wp:effectExtent l="13970" t="13970" r="25400" b="17145"/>
                <wp:wrapNone/>
                <wp:docPr id="49" name="Rectangles 49"/>
                <wp:cNvGraphicFramePr/>
                <a:graphic xmlns:a="http://schemas.openxmlformats.org/drawingml/2006/main">
                  <a:graphicData uri="http://schemas.microsoft.com/office/word/2010/wordprocessingShape">
                    <wps:wsp>
                      <wps:cNvSpPr/>
                      <wps:spPr>
                        <a:xfrm>
                          <a:off x="0" y="0"/>
                          <a:ext cx="1484630" cy="235585"/>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1.65pt;margin-top:314.4pt;height:18.55pt;width:116.9pt;z-index:251682816;v-text-anchor:middle;mso-width-relative:page;mso-height-relative:page;" filled="f" stroked="t" coordsize="21600,21600" o:gfxdata="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p/HMfYAAAACwEAAA8AAAAAAAAAAQAgAAAAIgAAAGRycy9kb3ducmV2LnhtbFBLAQIU&#10;ABQAAAAIAIdO4kDJwcFsZQIAANEEAAAOAAAAAAAAAAEAIAAAACcBAABkcnMvZTJvRG9jLnhtbFBL&#10;BQYAAAAABgAGAFkBAAD+BQAAAAA=&#10;">
                <v:fill on="f" focussize="0,0"/>
                <v:stroke weight="2.25pt" color="#ED7D31 [3205]" miterlimit="8" joinstyle="miter"/>
                <v:imagedata o:title=""/>
                <o:lock v:ext="edit" aspectratio="f"/>
              </v:rect>
            </w:pict>
          </mc:Fallback>
        </mc:AlternateContent>
      </w:r>
      <w:r>
        <w:drawing>
          <wp:inline distT="0" distB="0" distL="114300" distR="114300">
            <wp:extent cx="4264660" cy="4906010"/>
            <wp:effectExtent l="0" t="0" r="2540" b="8890"/>
            <wp:docPr id="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
                    <pic:cNvPicPr>
                      <a:picLocks noChangeAspect="1"/>
                    </pic:cNvPicPr>
                  </pic:nvPicPr>
                  <pic:blipFill>
                    <a:blip r:embed="rId21"/>
                    <a:stretch>
                      <a:fillRect/>
                    </a:stretch>
                  </pic:blipFill>
                  <pic:spPr>
                    <a:xfrm>
                      <a:off x="0" y="0"/>
                      <a:ext cx="4264660" cy="4906010"/>
                    </a:xfrm>
                    <a:prstGeom prst="rect">
                      <a:avLst/>
                    </a:prstGeom>
                    <a:noFill/>
                    <a:ln>
                      <a:noFill/>
                    </a:ln>
                  </pic:spPr>
                </pic:pic>
              </a:graphicData>
            </a:graphic>
          </wp:inline>
        </w:drawing>
      </w:r>
    </w:p>
    <w:p w14:paraId="432C9D22">
      <w:pPr>
        <w:numPr>
          <w:ilvl w:val="0"/>
          <w:numId w:val="0"/>
        </w:numPr>
        <w:bidi w:val="0"/>
        <w:ind w:leftChars="0"/>
        <w:jc w:val="left"/>
        <w:rPr>
          <w:rFonts w:hint="default"/>
          <w:lang w:val="vi-VN"/>
        </w:rPr>
      </w:pPr>
      <w:r>
        <w:rPr>
          <w:rFonts w:hint="default"/>
          <w:lang w:val="vi-VN"/>
        </w:rPr>
        <w:t>Trong phần “User variables for ... “:</w:t>
      </w:r>
    </w:p>
    <w:p w14:paraId="5F639465">
      <w:pPr>
        <w:numPr>
          <w:ilvl w:val="0"/>
          <w:numId w:val="0"/>
        </w:numPr>
        <w:bidi w:val="0"/>
        <w:ind w:leftChars="0"/>
        <w:jc w:val="left"/>
        <w:rPr>
          <w:rFonts w:hint="default"/>
          <w:lang w:val="vi-VN"/>
        </w:rPr>
      </w:pPr>
      <w:r>
        <w:rPr>
          <w:rFonts w:hint="default"/>
          <w:lang w:val="vi-VN"/>
        </w:rPr>
        <w:t>Chọn Path &gt; Edit</w:t>
      </w:r>
    </w:p>
    <w:p w14:paraId="3BF2420E">
      <w:pPr>
        <w:numPr>
          <w:ilvl w:val="0"/>
          <w:numId w:val="0"/>
        </w:numPr>
        <w:bidi w:val="0"/>
        <w:ind w:leftChars="0"/>
        <w:jc w:val="center"/>
      </w:pPr>
      <w:r>
        <w:rPr>
          <w:sz w:val="24"/>
        </w:rPr>
        <mc:AlternateContent>
          <mc:Choice Requires="wps">
            <w:drawing>
              <wp:anchor distT="0" distB="0" distL="114300" distR="114300" simplePos="0" relativeHeight="251676672" behindDoc="0" locked="0" layoutInCell="1" allowOverlap="1">
                <wp:simplePos x="0" y="0"/>
                <wp:positionH relativeFrom="column">
                  <wp:posOffset>3615055</wp:posOffset>
                </wp:positionH>
                <wp:positionV relativeFrom="paragraph">
                  <wp:posOffset>1836420</wp:posOffset>
                </wp:positionV>
                <wp:extent cx="638810" cy="273685"/>
                <wp:effectExtent l="13970" t="13970" r="20320" b="17145"/>
                <wp:wrapNone/>
                <wp:docPr id="42" name="Rectangles 42"/>
                <wp:cNvGraphicFramePr/>
                <a:graphic xmlns:a="http://schemas.openxmlformats.org/drawingml/2006/main">
                  <a:graphicData uri="http://schemas.microsoft.com/office/word/2010/wordprocessingShape">
                    <wps:wsp>
                      <wps:cNvSpPr/>
                      <wps:spPr>
                        <a:xfrm>
                          <a:off x="0" y="0"/>
                          <a:ext cx="638810" cy="273685"/>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4.65pt;margin-top:144.6pt;height:21.55pt;width:50.3pt;z-index:251676672;v-text-anchor:middle;mso-width-relative:page;mso-height-relative:page;" filled="f" stroked="t" coordsize="21600,21600" o:gfxdata="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7V/FkNgAAAALAQAADwAAAAAAAAABACAAAAAiAAAAZHJzL2Rvd25yZXYueG1sUEsBAhQA&#10;FAAAAAgAh07iQDa62JZkAgAA0AQAAA4AAAAAAAAAAQAgAAAAJwEAAGRycy9lMm9Eb2MueG1sUEsF&#10;BgAAAAAGAAYAWQEAAP0FAAAAAA==&#10;">
                <v:fill on="f" focussize="0,0"/>
                <v:stroke weight="2.25pt" color="#ED7D31 [3205]" miterlimit="8" joinstyle="miter"/>
                <v:imagedata o:title=""/>
                <o:lock v:ext="edit" aspectratio="f"/>
              </v:rect>
            </w:pict>
          </mc:Fallback>
        </mc:AlternateContent>
      </w:r>
      <w:r>
        <w:drawing>
          <wp:inline distT="0" distB="0" distL="114300" distR="114300">
            <wp:extent cx="4065270" cy="4457700"/>
            <wp:effectExtent l="0" t="0" r="11430" b="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3"/>
                    <pic:cNvPicPr>
                      <a:picLocks noChangeAspect="1"/>
                    </pic:cNvPicPr>
                  </pic:nvPicPr>
                  <pic:blipFill>
                    <a:blip r:embed="rId22"/>
                    <a:stretch>
                      <a:fillRect/>
                    </a:stretch>
                  </pic:blipFill>
                  <pic:spPr>
                    <a:xfrm>
                      <a:off x="0" y="0"/>
                      <a:ext cx="4065270" cy="4457700"/>
                    </a:xfrm>
                    <a:prstGeom prst="rect">
                      <a:avLst/>
                    </a:prstGeom>
                    <a:noFill/>
                    <a:ln>
                      <a:noFill/>
                    </a:ln>
                  </pic:spPr>
                </pic:pic>
              </a:graphicData>
            </a:graphic>
          </wp:inline>
        </w:drawing>
      </w:r>
    </w:p>
    <w:p w14:paraId="4374B33C">
      <w:pPr>
        <w:numPr>
          <w:ilvl w:val="0"/>
          <w:numId w:val="0"/>
        </w:numPr>
        <w:bidi w:val="0"/>
        <w:ind w:leftChars="0"/>
        <w:jc w:val="left"/>
        <w:rPr>
          <w:rFonts w:hint="default"/>
          <w:lang w:val="vi-VN"/>
        </w:rPr>
      </w:pPr>
      <w:r>
        <w:rPr>
          <w:rFonts w:hint="default"/>
          <w:lang w:val="vi-VN"/>
        </w:rPr>
        <w:t>Chọn New&gt; Gõ đường dẫn vào như sau:</w:t>
      </w:r>
    </w:p>
    <w:p w14:paraId="7E508183">
      <w:pPr>
        <w:numPr>
          <w:ilvl w:val="0"/>
          <w:numId w:val="0"/>
        </w:numPr>
        <w:bidi w:val="0"/>
        <w:ind w:leftChars="0"/>
        <w:jc w:val="center"/>
      </w:pPr>
      <w:r>
        <w:rPr>
          <w:sz w:val="24"/>
        </w:rPr>
        <mc:AlternateContent>
          <mc:Choice Requires="wps">
            <w:drawing>
              <wp:anchor distT="0" distB="0" distL="114300" distR="114300" simplePos="0" relativeHeight="251677696" behindDoc="0" locked="0" layoutInCell="1" allowOverlap="1">
                <wp:simplePos x="0" y="0"/>
                <wp:positionH relativeFrom="column">
                  <wp:posOffset>4030980</wp:posOffset>
                </wp:positionH>
                <wp:positionV relativeFrom="paragraph">
                  <wp:posOffset>340995</wp:posOffset>
                </wp:positionV>
                <wp:extent cx="633730" cy="256540"/>
                <wp:effectExtent l="13970" t="13970" r="25400" b="21590"/>
                <wp:wrapNone/>
                <wp:docPr id="45" name="Rectangles 45"/>
                <wp:cNvGraphicFramePr/>
                <a:graphic xmlns:a="http://schemas.openxmlformats.org/drawingml/2006/main">
                  <a:graphicData uri="http://schemas.microsoft.com/office/word/2010/wordprocessingShape">
                    <wps:wsp>
                      <wps:cNvSpPr/>
                      <wps:spPr>
                        <a:xfrm>
                          <a:off x="0" y="0"/>
                          <a:ext cx="633730" cy="256540"/>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17.4pt;margin-top:26.85pt;height:20.2pt;width:49.9pt;z-index:251677696;v-text-anchor:middle;mso-width-relative:page;mso-height-relative:page;" filled="f" stroked="t" coordsize="21600,21600" o:gfxdata="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NMjN52AAAAAkBAAAPAAAAAAAAAAEAIAAAACIAAABkcnMvZG93bnJldi54bWxQSwECFAAU&#10;AAAACACHTuJAtwYKNGMCAADQBAAADgAAAAAAAAABACAAAAAnAQAAZHJzL2Uyb0RvYy54bWxQSwUG&#10;AAAAAAYABgBZAQAA/AUAAAAA&#10;">
                <v:fill on="f" focussize="0,0"/>
                <v:stroke weight="2.25pt" color="#ED7D31 [3205]" miterlimit="8" joinstyle="miter"/>
                <v:imagedata o:title=""/>
                <o:lock v:ext="edit" aspectratio="f"/>
              </v:rect>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1375410</wp:posOffset>
                </wp:positionH>
                <wp:positionV relativeFrom="paragraph">
                  <wp:posOffset>1157605</wp:posOffset>
                </wp:positionV>
                <wp:extent cx="666115" cy="158750"/>
                <wp:effectExtent l="13970" t="13970" r="18415" b="17780"/>
                <wp:wrapNone/>
                <wp:docPr id="46" name="Rectangles 46"/>
                <wp:cNvGraphicFramePr/>
                <a:graphic xmlns:a="http://schemas.openxmlformats.org/drawingml/2006/main">
                  <a:graphicData uri="http://schemas.microsoft.com/office/word/2010/wordprocessingShape">
                    <wps:wsp>
                      <wps:cNvSpPr/>
                      <wps:spPr>
                        <a:xfrm>
                          <a:off x="0" y="0"/>
                          <a:ext cx="666115" cy="158750"/>
                        </a:xfrm>
                        <a:prstGeom prst="rect">
                          <a:avLst/>
                        </a:prstGeom>
                        <a:ln w="28575"/>
                      </wps:spPr>
                      <wps:style>
                        <a:lnRef idx="2">
                          <a:schemeClr val="accent2"/>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8.3pt;margin-top:91.15pt;height:12.5pt;width:52.45pt;z-index:251678720;v-text-anchor:middle;mso-width-relative:page;mso-height-relative:page;" filled="f" stroked="t" coordsize="21600,21600" o:gfxdata="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d/zYv1wAAAAsBAAAPAAAAAAAAAAEAIAAAACIAAABkcnMvZG93bnJldi54bWxQSwECFAAU&#10;AAAACACHTuJA4FWifmQCAADQBAAADgAAAAAAAAABACAAAAAmAQAAZHJzL2Uyb0RvYy54bWxQSwUG&#10;AAAAAAYABgBZAQAA/AUAAAAA&#10;">
                <v:fill on="f" focussize="0,0"/>
                <v:stroke weight="2.25pt" color="#ED7D31 [3205]" miterlimit="8" joinstyle="miter"/>
                <v:imagedata o:title=""/>
                <o:lock v:ext="edit" aspectratio="f"/>
              </v:rect>
            </w:pict>
          </mc:Fallback>
        </mc:AlternateContent>
      </w:r>
      <w:r>
        <w:drawing>
          <wp:inline distT="0" distB="0" distL="114300" distR="114300">
            <wp:extent cx="3475990" cy="3822700"/>
            <wp:effectExtent l="0" t="0" r="3810" b="0"/>
            <wp:docPr id="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5"/>
                    <pic:cNvPicPr>
                      <a:picLocks noChangeAspect="1"/>
                    </pic:cNvPicPr>
                  </pic:nvPicPr>
                  <pic:blipFill>
                    <a:blip r:embed="rId23"/>
                    <a:stretch>
                      <a:fillRect/>
                    </a:stretch>
                  </pic:blipFill>
                  <pic:spPr>
                    <a:xfrm>
                      <a:off x="0" y="0"/>
                      <a:ext cx="3475990" cy="3822700"/>
                    </a:xfrm>
                    <a:prstGeom prst="rect">
                      <a:avLst/>
                    </a:prstGeom>
                    <a:noFill/>
                    <a:ln>
                      <a:noFill/>
                    </a:ln>
                  </pic:spPr>
                </pic:pic>
              </a:graphicData>
            </a:graphic>
          </wp:inline>
        </w:drawing>
      </w:r>
    </w:p>
    <w:p w14:paraId="1AA38CF7">
      <w:pPr>
        <w:numPr>
          <w:ilvl w:val="0"/>
          <w:numId w:val="0"/>
        </w:numPr>
        <w:bidi w:val="0"/>
        <w:ind w:leftChars="0"/>
        <w:jc w:val="both"/>
        <w:rPr>
          <w:rFonts w:hint="default"/>
          <w:lang w:val="vi-VN"/>
        </w:rPr>
      </w:pPr>
      <w:r>
        <w:rPr>
          <w:rFonts w:hint="default"/>
          <w:lang w:val="en-US"/>
        </w:rPr>
        <w:t>Ki</w:t>
      </w:r>
      <w:r>
        <w:rPr>
          <w:rFonts w:hint="default"/>
          <w:lang w:val="vi-VN"/>
        </w:rPr>
        <w:t>ểm tra gcc đã có trong máy tính chưa bằng cách sau:</w:t>
      </w:r>
    </w:p>
    <w:p w14:paraId="7848AC88">
      <w:pPr>
        <w:numPr>
          <w:ilvl w:val="0"/>
          <w:numId w:val="0"/>
        </w:numPr>
        <w:bidi w:val="0"/>
        <w:ind w:leftChars="0"/>
        <w:jc w:val="both"/>
        <w:rPr>
          <w:rFonts w:hint="default"/>
          <w:lang w:val="vi-VN"/>
        </w:rPr>
      </w:pPr>
      <w:r>
        <w:rPr>
          <w:rFonts w:hint="default"/>
          <w:lang w:val="vi-VN"/>
        </w:rPr>
        <w:t xml:space="preserve">Vào cmd và gõ dòng lệnh </w:t>
      </w:r>
    </w:p>
    <w:p w14:paraId="570E68E8">
      <w:pPr>
        <w:numPr>
          <w:ilvl w:val="0"/>
          <w:numId w:val="0"/>
        </w:numPr>
        <w:bidi w:val="0"/>
        <w:ind w:leftChars="0" w:firstLine="720" w:firstLineChars="0"/>
        <w:jc w:val="both"/>
        <w:rPr>
          <w:rFonts w:hint="default"/>
          <w:lang w:val="vi-VN"/>
        </w:rPr>
      </w:pPr>
      <w:r>
        <w:rPr>
          <w:rFonts w:hint="default"/>
          <w:lang w:val="vi-VN"/>
        </w:rPr>
        <w:t>gcc --version</w:t>
      </w:r>
    </w:p>
    <w:p w14:paraId="481F8B0B">
      <w:pPr>
        <w:numPr>
          <w:ilvl w:val="0"/>
          <w:numId w:val="0"/>
        </w:numPr>
        <w:bidi w:val="0"/>
        <w:ind w:leftChars="0" w:firstLine="720" w:firstLineChars="0"/>
        <w:jc w:val="both"/>
        <w:rPr>
          <w:rFonts w:hint="default"/>
          <w:lang w:val="en-US"/>
        </w:rPr>
      </w:pPr>
      <w:r>
        <w:rPr>
          <w:rFonts w:hint="default"/>
          <w:lang w:val="vi-VN"/>
        </w:rPr>
        <w:t>g++ --</w:t>
      </w:r>
      <w:r>
        <w:rPr>
          <w:rFonts w:hint="default"/>
          <w:lang w:val="en-US"/>
        </w:rPr>
        <w:t>version</w:t>
      </w:r>
    </w:p>
    <w:p w14:paraId="528050D9">
      <w:pPr>
        <w:numPr>
          <w:ilvl w:val="0"/>
          <w:numId w:val="0"/>
        </w:numPr>
        <w:bidi w:val="0"/>
        <w:ind w:leftChars="0" w:firstLine="720" w:firstLineChars="0"/>
        <w:jc w:val="both"/>
        <w:rPr>
          <w:rFonts w:hint="default"/>
          <w:lang w:val="en-US"/>
        </w:rPr>
      </w:pPr>
      <w:r>
        <w:rPr>
          <w:rFonts w:hint="default"/>
          <w:lang w:val="en-US"/>
        </w:rPr>
        <w:t>gdb --version</w:t>
      </w:r>
    </w:p>
    <w:p w14:paraId="1424CEE4">
      <w:pPr>
        <w:numPr>
          <w:ilvl w:val="0"/>
          <w:numId w:val="0"/>
        </w:numPr>
        <w:bidi w:val="0"/>
        <w:ind w:leftChars="0"/>
        <w:jc w:val="both"/>
      </w:pPr>
      <w:r>
        <w:drawing>
          <wp:inline distT="0" distB="0" distL="114300" distR="114300">
            <wp:extent cx="5931535" cy="3751580"/>
            <wp:effectExtent l="0" t="0" r="12065" b="7620"/>
            <wp:docPr id="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8"/>
                    <pic:cNvPicPr>
                      <a:picLocks noChangeAspect="1"/>
                    </pic:cNvPicPr>
                  </pic:nvPicPr>
                  <pic:blipFill>
                    <a:blip r:embed="rId24"/>
                    <a:stretch>
                      <a:fillRect/>
                    </a:stretch>
                  </pic:blipFill>
                  <pic:spPr>
                    <a:xfrm>
                      <a:off x="0" y="0"/>
                      <a:ext cx="5931535" cy="3751580"/>
                    </a:xfrm>
                    <a:prstGeom prst="rect">
                      <a:avLst/>
                    </a:prstGeom>
                    <a:noFill/>
                    <a:ln>
                      <a:noFill/>
                    </a:ln>
                  </pic:spPr>
                </pic:pic>
              </a:graphicData>
            </a:graphic>
          </wp:inline>
        </w:drawing>
      </w:r>
    </w:p>
    <w:p w14:paraId="673331CA">
      <w:pPr>
        <w:numPr>
          <w:ilvl w:val="0"/>
          <w:numId w:val="0"/>
        </w:numPr>
        <w:bidi w:val="0"/>
        <w:ind w:leftChars="0"/>
        <w:jc w:val="both"/>
        <w:rPr>
          <w:rFonts w:hint="default"/>
          <w:lang w:val="vi-VN"/>
        </w:rPr>
      </w:pPr>
      <w:r>
        <w:rPr>
          <w:rFonts w:hint="default"/>
          <w:lang w:val="vi-VN"/>
        </w:rPr>
        <w:t>Dòng lệnh hiển thị được phiên bản gcc</w:t>
      </w:r>
      <w:r>
        <w:rPr>
          <w:rFonts w:hint="default"/>
          <w:lang w:val="en-US"/>
        </w:rPr>
        <w:t>, g++, gdb</w:t>
      </w:r>
      <w:r>
        <w:rPr>
          <w:rFonts w:hint="default"/>
          <w:lang w:val="vi-VN"/>
        </w:rPr>
        <w:t xml:space="preserve"> là đã cài đặt thành công.</w:t>
      </w:r>
      <w:r>
        <w:rPr>
          <w:rFonts w:hint="default"/>
          <w:lang w:val="vi-VN"/>
        </w:rPr>
        <w:tab/>
      </w:r>
    </w:p>
    <w:p w14:paraId="4685B3A6">
      <w:pPr>
        <w:numPr>
          <w:ilvl w:val="1"/>
          <w:numId w:val="11"/>
        </w:numPr>
        <w:tabs>
          <w:tab w:val="clear" w:pos="567"/>
        </w:tabs>
        <w:bidi w:val="0"/>
        <w:ind w:left="717" w:leftChars="200" w:hanging="237" w:hangingChars="74"/>
        <w:rPr>
          <w:rFonts w:hint="default" w:ascii="Intel Clear" w:hAnsi="Intel Clear" w:cs="Intel Clear"/>
          <w:b/>
          <w:bCs/>
          <w:color w:val="0070C0"/>
          <w:sz w:val="32"/>
          <w:szCs w:val="22"/>
          <w:lang w:val="vi-VN"/>
        </w:rPr>
      </w:pPr>
      <w:r>
        <w:rPr>
          <w:rFonts w:hint="default" w:ascii="Intel Clear" w:hAnsi="Intel Clear" w:cs="Intel Clear"/>
          <w:b/>
          <w:bCs/>
          <w:color w:val="0070C0"/>
          <w:sz w:val="32"/>
          <w:szCs w:val="22"/>
          <w:lang w:val="vi-VN"/>
        </w:rPr>
        <w:t>Tạo chương trình đầu tiên:</w:t>
      </w:r>
    </w:p>
    <w:p w14:paraId="3C412674">
      <w:pPr>
        <w:numPr>
          <w:ilvl w:val="0"/>
          <w:numId w:val="0"/>
        </w:numPr>
        <w:bidi w:val="0"/>
        <w:ind w:leftChars="0"/>
        <w:rPr>
          <w:rFonts w:hint="default" w:ascii="Intel Clear" w:hAnsi="Intel Clear" w:cs="Intel Clear"/>
          <w:lang w:val="vi-VN"/>
        </w:rPr>
      </w:pPr>
      <w:r>
        <w:rPr>
          <w:rFonts w:hint="default" w:ascii="Intel Clear" w:hAnsi="Intel Clear" w:cs="Intel Clear"/>
          <w:lang w:val="vi-VN"/>
        </w:rPr>
        <w:t>Sinh viên tạo chương trình Console Application trên VS Code:</w:t>
      </w:r>
    </w:p>
    <w:p w14:paraId="0ADC44B9">
      <w:pPr>
        <w:numPr>
          <w:ilvl w:val="2"/>
          <w:numId w:val="11"/>
        </w:numPr>
        <w:tabs>
          <w:tab w:val="clear" w:pos="709"/>
        </w:tabs>
        <w:bidi w:val="0"/>
        <w:ind w:left="1198" w:leftChars="447" w:hanging="125" w:hangingChars="39"/>
        <w:rPr>
          <w:rFonts w:hint="default" w:ascii="Intel Clear" w:hAnsi="Intel Clear" w:cs="Intel Clear"/>
          <w:b/>
          <w:bCs/>
          <w:color w:val="0070C0"/>
          <w:sz w:val="32"/>
          <w:szCs w:val="22"/>
          <w:lang w:val="vi-VN"/>
        </w:rPr>
      </w:pPr>
      <w:r>
        <w:rPr>
          <w:rFonts w:hint="default" w:ascii="Intel Clear" w:hAnsi="Intel Clear" w:cs="Intel Clear"/>
          <w:b/>
          <w:bCs/>
          <w:color w:val="0070C0"/>
          <w:sz w:val="32"/>
          <w:szCs w:val="22"/>
          <w:lang w:val="vi-VN"/>
        </w:rPr>
        <w:t>Program 1:</w:t>
      </w:r>
    </w:p>
    <w:p w14:paraId="035914AE">
      <w:pPr>
        <w:numPr>
          <w:ilvl w:val="0"/>
          <w:numId w:val="0"/>
        </w:numPr>
        <w:bidi w:val="0"/>
        <w:ind w:leftChars="0"/>
        <w:rPr>
          <w:rFonts w:hint="default" w:ascii="Intel Clear" w:hAnsi="Intel Clear" w:cs="Intel Clear"/>
          <w:lang w:val="vi-VN"/>
        </w:rPr>
      </w:pPr>
      <w:r>
        <w:rPr>
          <w:rFonts w:hint="default" w:ascii="Intel Clear" w:hAnsi="Intel Clear" w:cs="Intel Clear"/>
          <w:lang w:val="vi-VN"/>
        </w:rPr>
        <w:t>Sinh viên viết code hiển thị trên màn hình Console dòng chữ “Sinh vien FPT Polytechnic xin chao!!!”</w:t>
      </w:r>
    </w:p>
    <w:p w14:paraId="3B7D6C6A">
      <w:pPr>
        <w:numPr>
          <w:ilvl w:val="0"/>
          <w:numId w:val="0"/>
        </w:numPr>
        <w:bidi w:val="0"/>
        <w:ind w:leftChars="0"/>
        <w:rPr>
          <w:rFonts w:hint="default" w:ascii="Intel Clear" w:hAnsi="Intel Clear" w:cs="Intel Clear"/>
          <w:lang w:val="vi-VN"/>
        </w:rPr>
      </w:pPr>
      <w:r>
        <w:rPr>
          <w:rFonts w:hint="default" w:ascii="Intel Clear" w:hAnsi="Intel Clear" w:cs="Intel Clear"/>
          <w:b/>
          <w:bCs/>
          <w:u w:val="none"/>
          <w:lang w:val="vi-VN"/>
        </w:rPr>
        <w:t xml:space="preserve">* </w:t>
      </w:r>
      <w:r>
        <w:rPr>
          <w:rFonts w:hint="default" w:ascii="Intel Clear" w:hAnsi="Intel Clear" w:cs="Intel Clear"/>
          <w:b/>
          <w:bCs/>
          <w:u w:val="single"/>
          <w:lang w:val="vi-VN"/>
        </w:rPr>
        <w:t xml:space="preserve">Gợi ý: </w:t>
      </w:r>
    </w:p>
    <w:p w14:paraId="766B9E2C">
      <w:pPr>
        <w:numPr>
          <w:ilvl w:val="0"/>
          <w:numId w:val="0"/>
        </w:numPr>
        <w:bidi w:val="0"/>
        <w:ind w:leftChars="0"/>
        <w:rPr>
          <w:rFonts w:hint="default" w:ascii="Intel Clear" w:hAnsi="Intel Clear" w:cs="Intel Clear"/>
          <w:lang w:val="vi-VN"/>
        </w:rPr>
      </w:pPr>
      <w:r>
        <w:rPr>
          <w:rFonts w:hint="default" w:ascii="Intel Clear" w:hAnsi="Intel Clear" w:cs="Intel Clear"/>
          <w:lang w:val="vi-VN"/>
        </w:rPr>
        <w:t>- Sử dụng thư viện “stdio.h”</w:t>
      </w:r>
    </w:p>
    <w:p w14:paraId="434CBBE2">
      <w:pPr>
        <w:numPr>
          <w:ilvl w:val="0"/>
          <w:numId w:val="0"/>
        </w:numPr>
        <w:bidi w:val="0"/>
        <w:ind w:leftChars="0"/>
        <w:rPr>
          <w:rFonts w:hint="default" w:ascii="Intel Clear" w:hAnsi="Intel Clear" w:cs="Intel Clear"/>
          <w:b w:val="0"/>
          <w:bCs w:val="0"/>
          <w:lang w:val="vi-VN"/>
        </w:rPr>
      </w:pPr>
      <w:r>
        <w:rPr>
          <w:rFonts w:hint="default" w:ascii="Intel Clear" w:hAnsi="Intel Clear" w:cs="Intel Clear"/>
          <w:lang w:val="vi-VN"/>
        </w:rPr>
        <w:t xml:space="preserve">- Sử dụng hàm </w:t>
      </w:r>
      <w:r>
        <w:rPr>
          <w:rFonts w:hint="default" w:ascii="Intel Clear" w:hAnsi="Intel Clear" w:cs="Intel Clear"/>
          <w:b/>
          <w:bCs/>
          <w:lang w:val="vi-VN"/>
        </w:rPr>
        <w:t>printf</w:t>
      </w:r>
      <w:r>
        <w:rPr>
          <w:rFonts w:hint="default" w:ascii="Intel Clear" w:hAnsi="Intel Clear" w:cs="Intel Clear"/>
          <w:b w:val="0"/>
          <w:bCs w:val="0"/>
          <w:lang w:val="vi-VN"/>
        </w:rPr>
        <w:t xml:space="preserve"> để hiển thị nội dung ra màn hình Console.</w:t>
      </w:r>
    </w:p>
    <w:p w14:paraId="192B0DA8">
      <w:pPr>
        <w:numPr>
          <w:ilvl w:val="0"/>
          <w:numId w:val="0"/>
        </w:numPr>
        <w:bidi w:val="0"/>
        <w:ind w:leftChars="0"/>
        <w:jc w:val="center"/>
        <w:rPr>
          <w:rFonts w:hint="default" w:ascii="Intel Clear" w:hAnsi="Intel Clear" w:cs="Intel Clear"/>
          <w:b w:val="0"/>
          <w:bCs w:val="0"/>
          <w:lang w:val="vi-VN"/>
        </w:rPr>
      </w:pPr>
      <w:r>
        <w:drawing>
          <wp:inline distT="0" distB="0" distL="114300" distR="114300">
            <wp:extent cx="2709545" cy="1390015"/>
            <wp:effectExtent l="0" t="0" r="8255" b="6985"/>
            <wp:docPr id="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1"/>
                    <pic:cNvPicPr>
                      <a:picLocks noChangeAspect="1"/>
                    </pic:cNvPicPr>
                  </pic:nvPicPr>
                  <pic:blipFill>
                    <a:blip r:embed="rId25"/>
                    <a:stretch>
                      <a:fillRect/>
                    </a:stretch>
                  </pic:blipFill>
                  <pic:spPr>
                    <a:xfrm>
                      <a:off x="0" y="0"/>
                      <a:ext cx="2709545" cy="1390015"/>
                    </a:xfrm>
                    <a:prstGeom prst="rect">
                      <a:avLst/>
                    </a:prstGeom>
                    <a:noFill/>
                    <a:ln>
                      <a:noFill/>
                    </a:ln>
                  </pic:spPr>
                </pic:pic>
              </a:graphicData>
            </a:graphic>
          </wp:inline>
        </w:drawing>
      </w:r>
      <w:r>
        <w:drawing>
          <wp:inline distT="0" distB="0" distL="114300" distR="114300">
            <wp:extent cx="5937885" cy="445770"/>
            <wp:effectExtent l="0" t="0" r="5715" b="1143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26"/>
                    <a:stretch>
                      <a:fillRect/>
                    </a:stretch>
                  </pic:blipFill>
                  <pic:spPr>
                    <a:xfrm>
                      <a:off x="0" y="0"/>
                      <a:ext cx="5937885" cy="445770"/>
                    </a:xfrm>
                    <a:prstGeom prst="rect">
                      <a:avLst/>
                    </a:prstGeom>
                    <a:noFill/>
                    <a:ln>
                      <a:noFill/>
                    </a:ln>
                  </pic:spPr>
                </pic:pic>
              </a:graphicData>
            </a:graphic>
          </wp:inline>
        </w:drawing>
      </w:r>
    </w:p>
    <w:p w14:paraId="02F01765">
      <w:pPr>
        <w:numPr>
          <w:ilvl w:val="2"/>
          <w:numId w:val="11"/>
        </w:numPr>
        <w:tabs>
          <w:tab w:val="clear" w:pos="709"/>
        </w:tabs>
        <w:bidi w:val="0"/>
        <w:ind w:left="1198" w:leftChars="447" w:hanging="125" w:hangingChars="39"/>
        <w:rPr>
          <w:rFonts w:hint="default" w:ascii="Intel Clear" w:hAnsi="Intel Clear" w:cs="Intel Clear"/>
          <w:b/>
          <w:bCs/>
          <w:color w:val="0070C0"/>
          <w:sz w:val="32"/>
          <w:szCs w:val="22"/>
          <w:lang w:val="vi-VN"/>
        </w:rPr>
      </w:pPr>
      <w:r>
        <w:rPr>
          <w:rFonts w:hint="default" w:ascii="Intel Clear" w:hAnsi="Intel Clear" w:cs="Intel Clear"/>
          <w:b/>
          <w:bCs/>
          <w:color w:val="0070C0"/>
          <w:sz w:val="32"/>
          <w:szCs w:val="22"/>
          <w:lang w:val="vi-VN"/>
        </w:rPr>
        <w:t>Program 2:</w:t>
      </w:r>
    </w:p>
    <w:p w14:paraId="6E2502B1">
      <w:pPr>
        <w:numPr>
          <w:ilvl w:val="0"/>
          <w:numId w:val="0"/>
        </w:numPr>
        <w:bidi w:val="0"/>
        <w:ind w:leftChars="0"/>
        <w:rPr>
          <w:rFonts w:hint="default" w:ascii="Intel Clear" w:hAnsi="Intel Clear" w:cs="Intel Clear"/>
          <w:lang w:val="vi-VN"/>
        </w:rPr>
      </w:pPr>
      <w:r>
        <w:rPr>
          <w:rFonts w:hint="default" w:ascii="Intel Clear" w:hAnsi="Intel Clear" w:cs="Intel Clear"/>
          <w:lang w:val="vi-VN"/>
        </w:rPr>
        <w:t>Sinh viên viết code nhập xuất số nguyên do người dùng nhập từ bàn phím vào</w:t>
      </w:r>
    </w:p>
    <w:p w14:paraId="24812810">
      <w:pPr>
        <w:numPr>
          <w:ilvl w:val="0"/>
          <w:numId w:val="0"/>
        </w:numPr>
        <w:bidi w:val="0"/>
        <w:ind w:leftChars="0"/>
        <w:rPr>
          <w:rFonts w:hint="default" w:ascii="Intel Clear" w:hAnsi="Intel Clear" w:cs="Intel Clear"/>
          <w:lang w:val="vi-VN"/>
        </w:rPr>
      </w:pPr>
      <w:r>
        <w:rPr>
          <w:rFonts w:hint="default" w:ascii="Intel Clear" w:hAnsi="Intel Clear" w:cs="Intel Clear"/>
          <w:b/>
          <w:bCs/>
          <w:lang w:val="vi-VN"/>
        </w:rPr>
        <w:t xml:space="preserve">* </w:t>
      </w:r>
      <w:r>
        <w:rPr>
          <w:rFonts w:hint="default" w:ascii="Intel Clear" w:hAnsi="Intel Clear" w:cs="Intel Clear"/>
          <w:b/>
          <w:bCs/>
          <w:u w:val="single"/>
          <w:lang w:val="vi-VN"/>
        </w:rPr>
        <w:t>Gợi ý:</w:t>
      </w:r>
    </w:p>
    <w:p w14:paraId="69A021FC">
      <w:pPr>
        <w:numPr>
          <w:ilvl w:val="0"/>
          <w:numId w:val="0"/>
        </w:numPr>
        <w:bidi w:val="0"/>
        <w:ind w:leftChars="0"/>
        <w:rPr>
          <w:rFonts w:hint="default" w:ascii="Intel Clear" w:hAnsi="Intel Clear" w:cs="Intel Clear"/>
          <w:lang w:val="vi-VN"/>
        </w:rPr>
      </w:pPr>
      <w:r>
        <w:rPr>
          <w:rFonts w:hint="default" w:ascii="Intel Clear" w:hAnsi="Intel Clear" w:cs="Intel Clear"/>
          <w:lang w:val="vi-VN"/>
        </w:rPr>
        <w:t>- Sử dụng thư viện “stdio.h”</w:t>
      </w:r>
    </w:p>
    <w:p w14:paraId="26237F53">
      <w:pPr>
        <w:numPr>
          <w:ilvl w:val="0"/>
          <w:numId w:val="0"/>
        </w:numPr>
        <w:bidi w:val="0"/>
        <w:ind w:leftChars="0"/>
        <w:rPr>
          <w:rFonts w:hint="default" w:ascii="Intel Clear" w:hAnsi="Intel Clear" w:cs="Intel Clear"/>
          <w:b w:val="0"/>
          <w:bCs w:val="0"/>
          <w:lang w:val="vi-VN"/>
        </w:rPr>
      </w:pPr>
      <w:r>
        <w:rPr>
          <w:rFonts w:hint="default" w:ascii="Intel Clear" w:hAnsi="Intel Clear" w:cs="Intel Clear"/>
          <w:lang w:val="vi-VN"/>
        </w:rPr>
        <w:t xml:space="preserve">- Khai báo biến số nguyên sử dụng cú pháp: </w:t>
      </w:r>
      <w:r>
        <w:rPr>
          <w:rFonts w:hint="default" w:ascii="Intel Clear" w:hAnsi="Intel Clear" w:cs="Intel Clear"/>
          <w:b/>
          <w:bCs/>
          <w:lang w:val="vi-VN"/>
        </w:rPr>
        <w:t>int x;</w:t>
      </w:r>
    </w:p>
    <w:p w14:paraId="19190476">
      <w:pPr>
        <w:numPr>
          <w:ilvl w:val="0"/>
          <w:numId w:val="0"/>
        </w:numPr>
        <w:bidi w:val="0"/>
        <w:ind w:leftChars="0"/>
        <w:rPr>
          <w:rFonts w:hint="default" w:ascii="Intel Clear" w:hAnsi="Intel Clear" w:cs="Intel Clear"/>
          <w:lang w:val="vi-VN"/>
        </w:rPr>
      </w:pPr>
      <w:r>
        <w:rPr>
          <w:rFonts w:hint="default" w:ascii="Intel Clear" w:hAnsi="Intel Clear" w:cs="Intel Clear"/>
          <w:lang w:val="vi-VN"/>
        </w:rPr>
        <w:t xml:space="preserve">- Sử dụng hàm </w:t>
      </w:r>
      <w:r>
        <w:rPr>
          <w:rFonts w:hint="default" w:ascii="Intel Clear" w:hAnsi="Intel Clear" w:cs="Intel Clear"/>
          <w:b/>
          <w:bCs/>
          <w:lang w:val="vi-VN"/>
        </w:rPr>
        <w:t>scanf</w:t>
      </w:r>
      <w:r>
        <w:rPr>
          <w:rFonts w:hint="default" w:ascii="Intel Clear" w:hAnsi="Intel Clear" w:cs="Intel Clear"/>
          <w:lang w:val="vi-VN"/>
        </w:rPr>
        <w:t xml:space="preserve"> để nhận dữ liệu nhập từ người dùng vào biến </w:t>
      </w:r>
      <w:r>
        <w:rPr>
          <w:rFonts w:hint="default" w:ascii="Intel Clear" w:hAnsi="Intel Clear" w:cs="Intel Clear"/>
          <w:b/>
          <w:bCs/>
          <w:lang w:val="vi-VN"/>
        </w:rPr>
        <w:t>x</w:t>
      </w:r>
      <w:r>
        <w:rPr>
          <w:rFonts w:hint="default" w:ascii="Intel Clear" w:hAnsi="Intel Clear" w:cs="Intel Clear"/>
          <w:lang w:val="vi-VN"/>
        </w:rPr>
        <w:t>.</w:t>
      </w:r>
    </w:p>
    <w:p w14:paraId="41298D88">
      <w:pPr>
        <w:numPr>
          <w:ilvl w:val="0"/>
          <w:numId w:val="0"/>
        </w:numPr>
        <w:bidi w:val="0"/>
        <w:ind w:leftChars="0"/>
        <w:rPr>
          <w:rFonts w:hint="default" w:ascii="Intel Clear" w:hAnsi="Intel Clear" w:cs="Intel Clear"/>
          <w:b w:val="0"/>
          <w:bCs w:val="0"/>
          <w:lang w:val="vi-VN"/>
        </w:rPr>
      </w:pPr>
      <w:r>
        <w:rPr>
          <w:rFonts w:hint="default" w:ascii="Intel Clear" w:hAnsi="Intel Clear" w:cs="Intel Clear"/>
          <w:lang w:val="vi-VN"/>
        </w:rPr>
        <w:t xml:space="preserve">- Sử dụng hàm </w:t>
      </w:r>
      <w:r>
        <w:rPr>
          <w:rFonts w:hint="default" w:ascii="Intel Clear" w:hAnsi="Intel Clear" w:cs="Intel Clear"/>
          <w:b/>
          <w:bCs/>
          <w:lang w:val="vi-VN"/>
        </w:rPr>
        <w:t>printf</w:t>
      </w:r>
      <w:r>
        <w:rPr>
          <w:rFonts w:hint="default" w:ascii="Intel Clear" w:hAnsi="Intel Clear" w:cs="Intel Clear"/>
          <w:b w:val="0"/>
          <w:bCs w:val="0"/>
          <w:lang w:val="vi-VN"/>
        </w:rPr>
        <w:t xml:space="preserve"> để hiển thị nội dung ra màn hình Console.</w:t>
      </w:r>
    </w:p>
    <w:p w14:paraId="04C885FC">
      <w:pPr>
        <w:numPr>
          <w:ilvl w:val="0"/>
          <w:numId w:val="0"/>
        </w:numPr>
        <w:bidi w:val="0"/>
        <w:ind w:leftChars="0"/>
        <w:jc w:val="center"/>
      </w:pPr>
      <w:r>
        <w:drawing>
          <wp:inline distT="0" distB="0" distL="114300" distR="114300">
            <wp:extent cx="2440940" cy="2290445"/>
            <wp:effectExtent l="0" t="0" r="10160" b="8255"/>
            <wp:docPr id="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0"/>
                    <pic:cNvPicPr>
                      <a:picLocks noChangeAspect="1"/>
                    </pic:cNvPicPr>
                  </pic:nvPicPr>
                  <pic:blipFill>
                    <a:blip r:embed="rId27"/>
                    <a:stretch>
                      <a:fillRect/>
                    </a:stretch>
                  </pic:blipFill>
                  <pic:spPr>
                    <a:xfrm>
                      <a:off x="0" y="0"/>
                      <a:ext cx="2440940" cy="2290445"/>
                    </a:xfrm>
                    <a:prstGeom prst="rect">
                      <a:avLst/>
                    </a:prstGeom>
                    <a:noFill/>
                    <a:ln>
                      <a:noFill/>
                    </a:ln>
                  </pic:spPr>
                </pic:pic>
              </a:graphicData>
            </a:graphic>
          </wp:inline>
        </w:drawing>
      </w:r>
    </w:p>
    <w:p w14:paraId="05F1D3E3">
      <w:pPr>
        <w:numPr>
          <w:ilvl w:val="0"/>
          <w:numId w:val="0"/>
        </w:numPr>
        <w:bidi w:val="0"/>
        <w:ind w:leftChars="0"/>
        <w:jc w:val="center"/>
      </w:pPr>
      <w:r>
        <w:drawing>
          <wp:inline distT="0" distB="0" distL="114300" distR="114300">
            <wp:extent cx="5934075" cy="528320"/>
            <wp:effectExtent l="0" t="0" r="9525" b="508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28"/>
                    <a:stretch>
                      <a:fillRect/>
                    </a:stretch>
                  </pic:blipFill>
                  <pic:spPr>
                    <a:xfrm>
                      <a:off x="0" y="0"/>
                      <a:ext cx="5934075" cy="528320"/>
                    </a:xfrm>
                    <a:prstGeom prst="rect">
                      <a:avLst/>
                    </a:prstGeom>
                    <a:noFill/>
                    <a:ln>
                      <a:noFill/>
                    </a:ln>
                  </pic:spPr>
                </pic:pic>
              </a:graphicData>
            </a:graphic>
          </wp:inline>
        </w:drawing>
      </w:r>
    </w:p>
    <w:p w14:paraId="559C06BC">
      <w:pPr>
        <w:jc w:val="center"/>
        <w:rPr>
          <w:rFonts w:hint="default"/>
          <w:lang w:val="vi-VN"/>
        </w:rPr>
      </w:pPr>
      <w:r>
        <w:rPr>
          <w:rFonts w:hint="default" w:ascii="Intel Clear" w:hAnsi="Intel Clear" w:cs="Intel Clear"/>
          <w:b/>
          <w:bCs/>
          <w:color w:val="0070C0"/>
          <w:sz w:val="48"/>
          <w:szCs w:val="48"/>
          <w:lang w:val="vi-VN"/>
        </w:rPr>
        <w:t xml:space="preserve">--- </w:t>
      </w:r>
      <w:r>
        <w:rPr>
          <w:rFonts w:hint="default" w:ascii="Intel Clear" w:hAnsi="Intel Clear" w:cs="Intel Clear"/>
          <w:b/>
          <w:bCs/>
          <w:color w:val="0070C0"/>
          <w:sz w:val="48"/>
          <w:szCs w:val="48"/>
          <w:lang w:val="en-US"/>
        </w:rPr>
        <w:t>H</w:t>
      </w:r>
      <w:r>
        <w:rPr>
          <w:rFonts w:hint="default" w:ascii="Intel Clear" w:hAnsi="Intel Clear" w:cs="Intel Clear"/>
          <w:b/>
          <w:bCs/>
          <w:color w:val="0070C0"/>
          <w:sz w:val="48"/>
          <w:szCs w:val="48"/>
          <w:lang w:val="vi-VN"/>
        </w:rPr>
        <w:t>ẾT LAB 01 ---</w:t>
      </w:r>
    </w:p>
    <w:sectPr>
      <w:headerReference r:id="rId3" w:type="default"/>
      <w:footerReference r:id="rId4" w:type="default"/>
      <w:pgSz w:w="11906" w:h="16838"/>
      <w:pgMar w:top="1474" w:right="1134" w:bottom="1191" w:left="1417" w:header="720" w:footer="720" w:gutter="0"/>
      <w:pgBorders>
        <w:top w:val="none" w:sz="0" w:space="0"/>
        <w:left w:val="none" w:sz="0" w:space="0"/>
        <w:bottom w:val="none" w:sz="0" w:space="0"/>
        <w:right w:val="none" w:sz="0" w:space="0"/>
      </w:pgBorders>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Intel One Mono Light">
    <w:altName w:val="Yu Gothic UI Semilight"/>
    <w:panose1 w:val="020B0409020203020204"/>
    <w:charset w:val="00"/>
    <w:family w:val="auto"/>
    <w:pitch w:val="default"/>
    <w:sig w:usb0="00000000" w:usb1="00000000" w:usb2="00000000" w:usb3="00000000" w:csb0="20000193" w:csb1="00000000"/>
  </w:font>
  <w:font w:name="Intel Clear">
    <w:altName w:val="Segoe Print"/>
    <w:panose1 w:val="020B0604020203020204"/>
    <w:charset w:val="00"/>
    <w:family w:val="auto"/>
    <w:pitch w:val="default"/>
    <w:sig w:usb0="00000000" w:usb1="00000000" w:usb2="00000028" w:usb3="00000000" w:csb0="2000019F"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Yu Gothic UI Semilight">
    <w:panose1 w:val="020B0400000000000000"/>
    <w:charset w:val="80"/>
    <w:family w:val="auto"/>
    <w:pitch w:val="default"/>
    <w:sig w:usb0="E00002FF" w:usb1="2AC7FDFF" w:usb2="00000016" w:usb3="00000000" w:csb0="2002009F"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0FC3E">
    <w:pPr>
      <w:pStyle w:val="37"/>
      <w:tabs>
        <w:tab w:val="center" w:pos="4800"/>
        <w:tab w:val="right" w:pos="9120"/>
        <w:tab w:val="clear" w:pos="4153"/>
        <w:tab w:val="clear" w:pos="8306"/>
      </w:tabs>
      <w:rPr>
        <w:rFonts w:hint="default"/>
        <w:lang w:val="vi-VN"/>
      </w:rPr>
    </w:pPr>
    <w:r>
      <w:rPr>
        <w:sz w:val="18"/>
      </w:rPr>
      <mc:AlternateContent>
        <mc:Choice Requires="wps">
          <w:drawing>
            <wp:anchor distT="0" distB="0" distL="114300" distR="114300" simplePos="0" relativeHeight="251661312" behindDoc="0" locked="0" layoutInCell="1" allowOverlap="1">
              <wp:simplePos x="0" y="0"/>
              <wp:positionH relativeFrom="margin">
                <wp:posOffset>5793105</wp:posOffset>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6DEB27">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56.15pt;margin-top:0pt;height:144pt;width:144pt;mso-position-horizontal-relative:margin;mso-wrap-style:none;z-index:251661312;mso-width-relative:page;mso-height-relative:page;" filled="f" stroked="f" coordsize="21600,21600" o:gfxdata="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Y3FLJ1AAA&#10;AAkBAAAPAAAAAAAAAAEAIAAAACIAAABkcnMvZG93bnJldi54bWxQSwECFAAUAAAACACHTuJAqNlO&#10;gSICAABiBAAADgAAAAAAAAABACAAAAAjAQAAZHJzL2Uyb0RvYy54bWxQSwUGAAAAAAYABgBZAQAA&#10;twUAAAAA&#10;">
              <v:fill on="f" focussize="0,0"/>
              <v:stroke on="f" weight="0.5pt"/>
              <v:imagedata o:title=""/>
              <o:lock v:ext="edit" aspectratio="f"/>
              <v:textbox inset="0mm,0mm,0mm,0mm" style="mso-fit-shape-to-text:t;">
                <w:txbxContent>
                  <w:p w14:paraId="7C6DEB27">
                    <w:pPr>
                      <w:pStyle w:val="37"/>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-125730</wp:posOffset>
              </wp:positionV>
              <wp:extent cx="5945505" cy="19050"/>
              <wp:effectExtent l="0" t="9525" r="10795" b="9525"/>
              <wp:wrapNone/>
              <wp:docPr id="3" name="Straight Connector 3"/>
              <wp:cNvGraphicFramePr/>
              <a:graphic xmlns:a="http://schemas.openxmlformats.org/drawingml/2006/main">
                <a:graphicData uri="http://schemas.microsoft.com/office/word/2010/wordprocessingShape">
                  <wps:wsp>
                    <wps:cNvCnPr/>
                    <wps:spPr>
                      <a:xfrm flipV="1">
                        <a:off x="0" y="0"/>
                        <a:ext cx="5945505" cy="19050"/>
                      </a:xfrm>
                      <a:prstGeom prst="line">
                        <a:avLst/>
                      </a:prstGeom>
                      <a:ln w="190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0pt;margin-top:-9.9pt;height:1.5pt;width:468.15pt;z-index:251660288;mso-width-relative:page;mso-height-relative:page;" filled="f" stroked="t" coordsize="21600,21600" o:gfxdata="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JUFctTWAAAACAEAAA8AAAAA&#10;AAAAAQAgAAAAIgAAAGRycy9kb3ducmV2LnhtbFBLAQIUABQAAAAIAIdO4kCaZBhN3QEAAMMDAAAO&#10;AAAAAAAAAAEAIAAAACUBAABkcnMvZTJvRG9jLnhtbFBLBQYAAAAABgAGAFkBAAB0BQAAAAA=&#10;">
              <v:fill on="f" focussize="0,0"/>
              <v:stroke weight="1.5pt" color="#000000 [3213]" miterlimit="8" joinstyle="miter"/>
              <v:imagedata o:title=""/>
              <o:lock v:ext="edit" aspectratio="f"/>
            </v:line>
          </w:pict>
        </mc:Fallback>
      </mc:AlternateContent>
    </w:r>
    <w:r>
      <w:rPr>
        <w:rFonts w:hint="default"/>
        <w:lang w:val="vi-VN"/>
      </w:rPr>
      <w:t>COM108</w:t>
    </w:r>
    <w:r>
      <w:rPr>
        <w:rFonts w:hint="default"/>
        <w:lang w:val="vi-VN"/>
      </w:rPr>
      <w:tab/>
    </w:r>
    <w:r>
      <w:rPr>
        <w:rFonts w:hint="default"/>
        <w:lang w:val="vi-VN"/>
      </w:rPr>
      <w:t>Nhập môn lập trình</w:t>
    </w:r>
    <w:r>
      <w:rPr>
        <w:rFonts w:hint="default"/>
        <w:lang w:val="vi-VN"/>
      </w:rPr>
      <w:tab/>
    </w:r>
    <w:r>
      <w:rPr>
        <w:rFonts w:hint="default"/>
        <w:lang w:val="vi-VN"/>
      </w:rPr>
      <w:t xml:space="preserve">Lab 01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4E8C8">
    <w:pPr>
      <w:pStyle w:val="40"/>
      <w:tabs>
        <w:tab w:val="center" w:pos="4800"/>
        <w:tab w:val="right" w:pos="9120"/>
        <w:tab w:val="clear" w:pos="4153"/>
        <w:tab w:val="clear" w:pos="8306"/>
      </w:tabs>
      <w:rPr>
        <w:rFonts w:hint="default"/>
        <w:lang w:val="vi-VN"/>
      </w:rPr>
    </w:pPr>
    <w:r>
      <w:rPr>
        <w:sz w:val="18"/>
      </w:rPr>
      <mc:AlternateContent>
        <mc:Choice Requires="wps">
          <w:drawing>
            <wp:anchor distT="0" distB="0" distL="114300" distR="114300" simplePos="0" relativeHeight="251659264" behindDoc="0" locked="0" layoutInCell="1" allowOverlap="1">
              <wp:simplePos x="0" y="0"/>
              <wp:positionH relativeFrom="column">
                <wp:posOffset>6985</wp:posOffset>
              </wp:positionH>
              <wp:positionV relativeFrom="paragraph">
                <wp:posOffset>441325</wp:posOffset>
              </wp:positionV>
              <wp:extent cx="5938520" cy="0"/>
              <wp:effectExtent l="0" t="9525" r="5080" b="15875"/>
              <wp:wrapNone/>
              <wp:docPr id="2" name="Straight Connector 2"/>
              <wp:cNvGraphicFramePr/>
              <a:graphic xmlns:a="http://schemas.openxmlformats.org/drawingml/2006/main">
                <a:graphicData uri="http://schemas.microsoft.com/office/word/2010/wordprocessingShape">
                  <wps:wsp>
                    <wps:cNvCnPr/>
                    <wps:spPr>
                      <a:xfrm>
                        <a:off x="906780" y="898525"/>
                        <a:ext cx="5938520" cy="0"/>
                      </a:xfrm>
                      <a:prstGeom prst="line">
                        <a:avLst/>
                      </a:prstGeom>
                      <a:ln w="19050">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55pt;margin-top:34.75pt;height:0pt;width:467.6pt;z-index:251659264;mso-width-relative:page;mso-height-relative:page;" filled="f" stroked="t" coordsize="21600,21600" o:gfxdata="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jzAXG1AAAAAcBAAAPAAAAAAAA&#10;AAEAIAAAACIAAABkcnMvZG93bnJldi54bWxQSwECFAAUAAAACACHTuJAnjnkFN0BAAC/AwAADgAA&#10;AAAAAAABACAAAAAjAQAAZHJzL2Uyb0RvYy54bWxQSwUGAAAAAAYABgBZAQAAcgUAAAAA&#10;">
              <v:fill on="f" focussize="0,0"/>
              <v:stroke weight="1.5pt" color="#000000 [3213]" miterlimit="8" joinstyle="miter"/>
              <v:imagedata o:title=""/>
              <o:lock v:ext="edit" aspectratio="f"/>
            </v:line>
          </w:pict>
        </mc:Fallback>
      </mc:AlternateContent>
    </w:r>
    <w:r>
      <w:drawing>
        <wp:inline distT="0" distB="0" distL="0" distR="0">
          <wp:extent cx="1075055" cy="403860"/>
          <wp:effectExtent l="0" t="0" r="444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075055" cy="403860"/>
                  </a:xfrm>
                  <a:prstGeom prst="rect">
                    <a:avLst/>
                  </a:prstGeom>
                </pic:spPr>
              </pic:pic>
            </a:graphicData>
          </a:graphic>
        </wp:inline>
      </w:drawing>
    </w:r>
    <w:r>
      <w:rPr>
        <w:rFonts w:hint="default"/>
        <w:lang w:val="vi-VN"/>
      </w:rPr>
      <w:tab/>
    </w:r>
    <w:r>
      <w:rPr>
        <w:rFonts w:hint="default"/>
        <w:lang w:val="vi-VN"/>
      </w:rPr>
      <w:t>Nhập môn lập trình</w:t>
    </w:r>
    <w:r>
      <w:rPr>
        <w:rFonts w:hint="default"/>
        <w:lang w:val="vi-VN"/>
      </w:rPr>
      <w:tab/>
    </w:r>
    <w:r>
      <w:rPr>
        <w:rFonts w:hint="default"/>
        <w:lang w:val="vi-VN"/>
      </w:rPr>
      <w:t>COM108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B7BA7F"/>
    <w:multiLevelType w:val="singleLevel"/>
    <w:tmpl w:val="B3B7BA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01FFC85"/>
    <w:multiLevelType w:val="singleLevel"/>
    <w:tmpl w:val="C01FFC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C62C2B8"/>
    <w:multiLevelType w:val="multilevel"/>
    <w:tmpl w:val="CC62C2B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D886FBA7"/>
    <w:multiLevelType w:val="multilevel"/>
    <w:tmpl w:val="D886FBA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4">
    <w:nsid w:val="5344D317"/>
    <w:multiLevelType w:val="multilevel"/>
    <w:tmpl w:val="5344D317"/>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num w:numId="1">
    <w:abstractNumId w:val="13"/>
  </w:num>
  <w:num w:numId="2">
    <w:abstractNumId w:val="11"/>
  </w:num>
  <w:num w:numId="3">
    <w:abstractNumId w:val="10"/>
  </w:num>
  <w:num w:numId="4">
    <w:abstractNumId w:val="9"/>
  </w:num>
  <w:num w:numId="5">
    <w:abstractNumId w:val="8"/>
  </w:num>
  <w:num w:numId="6">
    <w:abstractNumId w:val="12"/>
  </w:num>
  <w:num w:numId="7">
    <w:abstractNumId w:val="7"/>
  </w:num>
  <w:num w:numId="8">
    <w:abstractNumId w:val="6"/>
  </w:num>
  <w:num w:numId="9">
    <w:abstractNumId w:val="5"/>
  </w:num>
  <w:num w:numId="10">
    <w:abstractNumId w:val="4"/>
  </w:num>
  <w:num w:numId="11">
    <w:abstractNumId w:val="14"/>
  </w:num>
  <w:num w:numId="12">
    <w:abstractNumId w:val="1"/>
  </w:num>
  <w:num w:numId="13">
    <w:abstractNumId w:val="2"/>
  </w:num>
  <w:num w:numId="14">
    <w:abstractNumId w:val="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D22A0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320327"/>
    <w:rsid w:val="024562EB"/>
    <w:rsid w:val="024A1251"/>
    <w:rsid w:val="02DC5A07"/>
    <w:rsid w:val="02E76B51"/>
    <w:rsid w:val="03346C50"/>
    <w:rsid w:val="057274FF"/>
    <w:rsid w:val="08280CF2"/>
    <w:rsid w:val="0886328A"/>
    <w:rsid w:val="09231027"/>
    <w:rsid w:val="0AE56520"/>
    <w:rsid w:val="0B2F31E8"/>
    <w:rsid w:val="0BDB32E1"/>
    <w:rsid w:val="0C203DF5"/>
    <w:rsid w:val="0F0A1666"/>
    <w:rsid w:val="0F8143FC"/>
    <w:rsid w:val="0FD53E86"/>
    <w:rsid w:val="10EC6ED1"/>
    <w:rsid w:val="11CC1DC3"/>
    <w:rsid w:val="131E7C21"/>
    <w:rsid w:val="13E77B33"/>
    <w:rsid w:val="147134E9"/>
    <w:rsid w:val="14A44CEC"/>
    <w:rsid w:val="16184950"/>
    <w:rsid w:val="184A00E8"/>
    <w:rsid w:val="18D8734F"/>
    <w:rsid w:val="18E26844"/>
    <w:rsid w:val="195E6FCA"/>
    <w:rsid w:val="1AED613D"/>
    <w:rsid w:val="1B5A5FF9"/>
    <w:rsid w:val="1C237D92"/>
    <w:rsid w:val="1C6B1C51"/>
    <w:rsid w:val="1C751F64"/>
    <w:rsid w:val="1CB44504"/>
    <w:rsid w:val="1CF1208B"/>
    <w:rsid w:val="1DBB70D0"/>
    <w:rsid w:val="1F643D0D"/>
    <w:rsid w:val="208A42B8"/>
    <w:rsid w:val="229E66EC"/>
    <w:rsid w:val="22AB3909"/>
    <w:rsid w:val="22FF4879"/>
    <w:rsid w:val="25232C86"/>
    <w:rsid w:val="27CD5B6C"/>
    <w:rsid w:val="28060F58"/>
    <w:rsid w:val="28BC0562"/>
    <w:rsid w:val="29507BEC"/>
    <w:rsid w:val="299A214E"/>
    <w:rsid w:val="2A4C79F4"/>
    <w:rsid w:val="2B0A10AB"/>
    <w:rsid w:val="2B724D12"/>
    <w:rsid w:val="2C703778"/>
    <w:rsid w:val="2CE9283B"/>
    <w:rsid w:val="2E103922"/>
    <w:rsid w:val="2F5603B6"/>
    <w:rsid w:val="2FDA5862"/>
    <w:rsid w:val="30A722E1"/>
    <w:rsid w:val="30EE11A9"/>
    <w:rsid w:val="334D3839"/>
    <w:rsid w:val="344C595B"/>
    <w:rsid w:val="34627AFE"/>
    <w:rsid w:val="34D11437"/>
    <w:rsid w:val="35E432FD"/>
    <w:rsid w:val="36D265FE"/>
    <w:rsid w:val="3775168B"/>
    <w:rsid w:val="388108C3"/>
    <w:rsid w:val="39D87645"/>
    <w:rsid w:val="3A217DCE"/>
    <w:rsid w:val="3DB63FFD"/>
    <w:rsid w:val="3E7A4524"/>
    <w:rsid w:val="3EC768F4"/>
    <w:rsid w:val="3ED80B38"/>
    <w:rsid w:val="41A85549"/>
    <w:rsid w:val="427C23A2"/>
    <w:rsid w:val="42B26FF9"/>
    <w:rsid w:val="437E5448"/>
    <w:rsid w:val="43C26E36"/>
    <w:rsid w:val="44DD2FE3"/>
    <w:rsid w:val="45115451"/>
    <w:rsid w:val="45A92AE9"/>
    <w:rsid w:val="4631459D"/>
    <w:rsid w:val="46E97F6B"/>
    <w:rsid w:val="4748547E"/>
    <w:rsid w:val="47B2292F"/>
    <w:rsid w:val="47EF2794"/>
    <w:rsid w:val="48646CC4"/>
    <w:rsid w:val="489E328D"/>
    <w:rsid w:val="48D05305"/>
    <w:rsid w:val="4A9D0D79"/>
    <w:rsid w:val="4ADA535A"/>
    <w:rsid w:val="4B20445C"/>
    <w:rsid w:val="4B676243"/>
    <w:rsid w:val="4C9B6900"/>
    <w:rsid w:val="4CD7191D"/>
    <w:rsid w:val="4CEB05BD"/>
    <w:rsid w:val="4DD3292B"/>
    <w:rsid w:val="4DF146DD"/>
    <w:rsid w:val="4E0C3F18"/>
    <w:rsid w:val="4E7E09D4"/>
    <w:rsid w:val="50B057F0"/>
    <w:rsid w:val="511B2921"/>
    <w:rsid w:val="517B4E9D"/>
    <w:rsid w:val="51892F55"/>
    <w:rsid w:val="524B7790"/>
    <w:rsid w:val="52CF030B"/>
    <w:rsid w:val="53EA44B8"/>
    <w:rsid w:val="551931B3"/>
    <w:rsid w:val="55B15523"/>
    <w:rsid w:val="593B2571"/>
    <w:rsid w:val="5A376F91"/>
    <w:rsid w:val="5A5907CA"/>
    <w:rsid w:val="5AA22AB5"/>
    <w:rsid w:val="5B8027AB"/>
    <w:rsid w:val="5C817227"/>
    <w:rsid w:val="5CB85D2B"/>
    <w:rsid w:val="5CB97A26"/>
    <w:rsid w:val="5CC61628"/>
    <w:rsid w:val="5CD22A00"/>
    <w:rsid w:val="5D9249A8"/>
    <w:rsid w:val="5DD21CFB"/>
    <w:rsid w:val="5E3830CC"/>
    <w:rsid w:val="5E40126F"/>
    <w:rsid w:val="5FD033BF"/>
    <w:rsid w:val="5FDE04EB"/>
    <w:rsid w:val="60584F1D"/>
    <w:rsid w:val="62704A45"/>
    <w:rsid w:val="63980872"/>
    <w:rsid w:val="641B0E4B"/>
    <w:rsid w:val="6455794D"/>
    <w:rsid w:val="65354E1B"/>
    <w:rsid w:val="654C7BEB"/>
    <w:rsid w:val="65A4764D"/>
    <w:rsid w:val="68AC0C4A"/>
    <w:rsid w:val="6CEE7645"/>
    <w:rsid w:val="6D627333"/>
    <w:rsid w:val="6DE05374"/>
    <w:rsid w:val="709829C9"/>
    <w:rsid w:val="72BA5B47"/>
    <w:rsid w:val="73A338C6"/>
    <w:rsid w:val="7408106C"/>
    <w:rsid w:val="74501460"/>
    <w:rsid w:val="74547EF0"/>
    <w:rsid w:val="74936A51"/>
    <w:rsid w:val="76D237C3"/>
    <w:rsid w:val="772037FC"/>
    <w:rsid w:val="773E082E"/>
    <w:rsid w:val="78501970"/>
    <w:rsid w:val="785E1957"/>
    <w:rsid w:val="7A2C59FE"/>
    <w:rsid w:val="7C484A74"/>
    <w:rsid w:val="7D830F78"/>
    <w:rsid w:val="7E801EC1"/>
    <w:rsid w:val="7EB119EA"/>
    <w:rsid w:val="7F063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cs="Intel One Mono Light" w:asciiTheme="minorHAnsi" w:hAnsiTheme="minorHAnsi" w:eastAsiaTheme="minorEastAsia"/>
      <w:sz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150</TotalTime>
  <ScaleCrop>false</ScaleCrop>
  <LinksUpToDate>false</LinksUpToDate>
  <CharactersWithSpaces>0</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2024-07-23T15:31:00Z</dcterms:created>
  <dc:creator>Khanh Nguyen Hong</dc:creator>
  <cp:lastModifiedBy>Trần Thế Bảy (FE FPL HCM</cp:lastModifiedBy>
  <dcterms:modified xsi:type="dcterms:W3CDTF">2024-07-30T08:35:58Z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01395B3F21D3463FBEF7D50B1E33CE6D_11</vt:lpwstr>
  </property>
</Properties>
</file>